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0"/>
        <w:tblW w:w="5105" w:type="pct"/>
        <w:tblDescription w:val="Layout table for name, contact info and objective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115" w:type="dxa"/>
          <w:right w:w="0" w:type="dxa"/>
        </w:tblCellMar>
      </w:tblPr>
      <w:tblGrid>
        <w:gridCol w:w="95"/>
        <w:gridCol w:w="8968"/>
        <w:gridCol w:w="163"/>
      </w:tblGrid>
      <w:tr w14:paraId="0503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15" w:type="dxa"/>
            <w:right w:w="0" w:type="dxa"/>
          </w:tblCellMar>
        </w:tblPrEx>
        <w:trPr>
          <w:trHeight w:val="1921" w:hRule="exact"/>
        </w:trPr>
        <w:tc>
          <w:tcPr>
            <w:tcW w:w="9216" w:type="dxa"/>
            <w:gridSpan w:val="3"/>
            <w:tcMar>
              <w:top w:w="0" w:type="dxa"/>
              <w:bottom w:w="0" w:type="dxa"/>
            </w:tcMar>
          </w:tcPr>
          <w:p w14:paraId="7E21DF6D">
            <w:pPr>
              <w:pStyle w:val="139"/>
              <w:rPr>
                <w:rFonts w:hint="default" w:asciiTheme="minorAscii" w:hAnsiTheme="minorAscii"/>
                <w:lang w:val="en-GB"/>
              </w:rPr>
            </w:pPr>
            <w:r>
              <w:rPr>
                <w:rFonts w:hint="default" w:asciiTheme="minorAscii" w:hAnsiTheme="minorAscii"/>
                <w:lang w:val="en-GB"/>
              </w:rPr>
              <w:t>Inderpal</w:t>
            </w:r>
            <w:r>
              <w:rPr>
                <w:rFonts w:hint="default" w:asciiTheme="minorAscii" w:hAnsiTheme="minorAscii"/>
                <w:lang w:val="en-GB" w:bidi="en-GB"/>
              </w:rPr>
              <w:t xml:space="preserve"> </w:t>
            </w:r>
            <w:r>
              <w:rPr>
                <w:rFonts w:hint="default" w:asciiTheme="minorAscii" w:hAnsiTheme="minorAscii"/>
                <w:iCs/>
              </w:rPr>
              <w:t>Bakshi</w:t>
            </w:r>
          </w:p>
          <w:p w14:paraId="1C5B3EEE">
            <w:pPr>
              <w:pStyle w:val="139"/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</w:pPr>
            <w:r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  <w:t>Address: 46 Tenby Grove, Kingsmead, Buckinghamshire, Milton Keynes MK4 4HN</w:t>
            </w:r>
          </w:p>
          <w:p w14:paraId="7389FB9C">
            <w:pPr>
              <w:pStyle w:val="139"/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</w:pPr>
            <w:r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  <w:t>Phone: 07761202000</w:t>
            </w:r>
          </w:p>
          <w:p w14:paraId="0F8696FF">
            <w:pPr>
              <w:pStyle w:val="139"/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</w:pPr>
            <w:r>
              <w:rPr>
                <w:rFonts w:hint="default" w:asciiTheme="minorAscii" w:hAnsiTheme="minorAscii" w:eastAsiaTheme="minorHAnsi" w:cstheme="minorBidi"/>
                <w:caps w:val="0"/>
                <w:kern w:val="0"/>
                <w:sz w:val="22"/>
                <w:szCs w:val="22"/>
                <w:lang w:val="en-GB"/>
              </w:rPr>
              <w:t>Email: Inderpalbakshi5@gmail.com</w:t>
            </w:r>
          </w:p>
          <w:p w14:paraId="3AFFDE65">
            <w:pPr>
              <w:pStyle w:val="253"/>
              <w:contextualSpacing w:val="0"/>
              <w:rPr>
                <w:rFonts w:hint="default" w:asciiTheme="minorAscii" w:hAnsiTheme="minorAscii"/>
                <w:lang w:val="en-GB"/>
              </w:rPr>
            </w:pPr>
            <w:r>
              <w:rPr>
                <w:rFonts w:hint="default" w:asciiTheme="minorAscii" w:hAnsiTheme="minorAscii"/>
                <w:lang w:val="en-GB"/>
              </w:rPr>
              <w:t>LinkedIn: linkedin.com/in/inderpal-singh-78050014</w:t>
            </w:r>
          </w:p>
        </w:tc>
      </w:tr>
      <w:tr w14:paraId="4E8B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15" w:type="dxa"/>
            <w:right w:w="0" w:type="dxa"/>
          </w:tblCellMar>
        </w:tblPrEx>
        <w:trPr>
          <w:trHeight w:val="5450" w:hRule="atLeast"/>
        </w:trPr>
        <w:tc>
          <w:tcPr>
            <w:tcW w:w="9216" w:type="dxa"/>
            <w:gridSpan w:val="3"/>
            <w:tcMar>
              <w:top w:w="432" w:type="dxa"/>
            </w:tcMar>
          </w:tcPr>
          <w:p w14:paraId="47605CC4">
            <w:pPr>
              <w:contextualSpacing/>
              <w:rPr>
                <w:rFonts w:hint="default" w:ascii="Calibri" w:hAnsi="Calibri" w:cs="Calibri" w:eastAsiaTheme="majorEastAsia"/>
                <w:b/>
                <w:caps/>
                <w:color w:val="262626" w:themeColor="text1" w:themeTint="D9"/>
                <w:sz w:val="28"/>
                <w:szCs w:val="32"/>
                <w:lang w:val="en-GB" w:bidi="en-GB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ajorEastAsia"/>
                <w:b/>
                <w:caps/>
                <w:color w:val="262626" w:themeColor="text1" w:themeTint="D9"/>
                <w:sz w:val="28"/>
                <w:szCs w:val="32"/>
                <w:lang w:val="en-GB" w:bidi="en-GB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Profile Summary</w:t>
            </w:r>
          </w:p>
          <w:p w14:paraId="56D3B108">
            <w:pPr>
              <w:contextualSpacing/>
              <w:rPr>
                <w:rFonts w:hint="default" w:ascii="Calibri" w:hAnsi="Calibri" w:cs="Calibri"/>
                <w:lang w:val="en-GB"/>
              </w:rPr>
            </w:pPr>
          </w:p>
          <w:p w14:paraId="2C2335E5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Seasoned CX Transformation Leader with over 19 years of success in driving digital transformation, intelligent operations, and AI-enabled contact center strategies across Telecom, BFSI, and Utility sectors. Proven expertise in delivering cutting-edge solutions that enhance customer experience, streamline service operations, and drive digital adoption. Deep knowledge of the Salesforce ecosystem, CCaaS platforms, and agile delivery models. Adept at leading cross-functional teams, managing change, and aligning technology initiatives with strategic business goals.</w:t>
            </w:r>
            <w:r>
              <w:rPr>
                <w:rFonts w:hint="default" w:ascii="Calibri" w:hAnsi="Calibri" w:cs="Calibri"/>
                <w:lang w:val="en-GB"/>
              </w:rPr>
              <w:br w:type="textWrapping"/>
            </w:r>
          </w:p>
          <w:p w14:paraId="281721A0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Key expertise includes:</w:t>
            </w:r>
          </w:p>
          <w:p w14:paraId="1A71C37B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Contact Center Transformation &amp; Operations</w:t>
            </w:r>
          </w:p>
          <w:p w14:paraId="1964FCAF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Omnichannel CX Strategies &amp; Personalization</w:t>
            </w:r>
          </w:p>
          <w:p w14:paraId="523E857D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CCaaS and AI-Enabled CX Technologies</w:t>
            </w:r>
          </w:p>
          <w:p w14:paraId="0BD310D1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NLU Trainer, RAG/QnA Maker, Bot Designer</w:t>
            </w:r>
          </w:p>
          <w:p w14:paraId="6E8F459A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Copilot and Autopilot: Experience </w:t>
            </w:r>
            <w:bookmarkStart w:id="0" w:name="_GoBack"/>
            <w:bookmarkEnd w:id="0"/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in Advanced Conversational AI</w:t>
            </w:r>
          </w:p>
          <w:p w14:paraId="418819CA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595959" w:themeColor="text1" w:themeTint="A6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Salesforce Ecosystem (incl. CPQ, Agent Tools, Analytics)</w:t>
            </w:r>
          </w:p>
          <w:p w14:paraId="4393E3ED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Customer Journey Mapping &amp; Process Optimization</w:t>
            </w:r>
          </w:p>
          <w:p w14:paraId="1B9BDAEF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CX Technology Assessment &amp; Implementation</w:t>
            </w:r>
          </w:p>
          <w:p w14:paraId="452AC283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Data-Driven Insights &amp; Analytics</w:t>
            </w:r>
          </w:p>
          <w:p w14:paraId="14750491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Change Management &amp; Organizational Alignment</w:t>
            </w:r>
          </w:p>
          <w:p w14:paraId="683CF482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Stakeholder Management &amp; Strategic Leadership</w:t>
            </w:r>
          </w:p>
          <w:p w14:paraId="057D0429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Generative AI Solutions Implementation</w:t>
            </w:r>
          </w:p>
          <w:p w14:paraId="28153FB6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End-to-End Project Management from Scoping to Deployment</w:t>
            </w:r>
          </w:p>
          <w:p w14:paraId="76C7155A">
            <w:pPr>
              <w:numPr>
                <w:ilvl w:val="0"/>
                <w:numId w:val="10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Domains: BFSI, Telecom, and Utility</w:t>
            </w:r>
          </w:p>
        </w:tc>
      </w:tr>
      <w:tr w14:paraId="6EF4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15" w:type="dxa"/>
            <w:right w:w="0" w:type="dxa"/>
          </w:tblCellMar>
        </w:tblPrEx>
        <w:trPr>
          <w:trHeight w:val="18" w:hRule="atLeast"/>
        </w:trPr>
        <w:tc>
          <w:tcPr>
            <w:tcW w:w="9216" w:type="dxa"/>
            <w:gridSpan w:val="3"/>
            <w:tcMar>
              <w:top w:w="432" w:type="dxa"/>
            </w:tcMar>
          </w:tcPr>
          <w:p w14:paraId="0B9F07A0">
            <w:pPr>
              <w:contextualSpacing/>
              <w:rPr>
                <w:rFonts w:hint="default" w:ascii="Calibri" w:hAnsi="Calibri" w:cs="Calibri" w:eastAsiaTheme="majorEastAsia"/>
                <w:b/>
                <w:caps/>
                <w:color w:val="262626" w:themeColor="text1" w:themeTint="D9"/>
                <w:sz w:val="28"/>
                <w:szCs w:val="32"/>
                <w:lang w:val="en-GB" w:bidi="en-GB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 w14:paraId="311A16DB">
        <w:tblPrEx>
          <w:tblBorders>
            <w:top w:val="none" w:color="auto" w:sz="0" w:space="0"/>
            <w:left w:val="dotted" w:color="BEBEBE" w:themeColor="background1" w:themeShade="BF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6" w:type="dxa"/>
            <w:bottom w:w="0" w:type="dxa"/>
            <w:right w:w="0" w:type="dxa"/>
          </w:tblCellMar>
        </w:tblPrEx>
        <w:trPr>
          <w:gridBefore w:val="1"/>
          <w:gridAfter w:val="1"/>
          <w:wBefore w:w="95" w:type="dxa"/>
          <w:wAfter w:w="163" w:type="dxa"/>
        </w:trPr>
        <w:tc>
          <w:tcPr>
            <w:tcW w:w="8958" w:type="dxa"/>
          </w:tcPr>
          <w:p w14:paraId="5D066C9D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Professional Experience</w:t>
            </w:r>
          </w:p>
          <w:p w14:paraId="5A81BDD7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Tech Mahindra | Mar 2019 – Present</w:t>
            </w:r>
          </w:p>
          <w:p w14:paraId="3E5CD625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Lead Transformation Consultant / Operational Excellence (Jan 2023 – Present)</w:t>
            </w:r>
          </w:p>
          <w:p w14:paraId="0A9018A5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Designed and implemented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AI-driven contact center transformation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 strategies to enhance customer engagement and streamline operations.</w:t>
            </w:r>
          </w:p>
          <w:p w14:paraId="550E2531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Led integration of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CX technologies (NICE, Liveperson, Verint)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 to drive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omnichannel experience and automation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.</w:t>
            </w:r>
          </w:p>
          <w:p w14:paraId="1AB5ABEF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Conducted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customer journey mapping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 to identify pain points and optimize service delivery.</w:t>
            </w:r>
          </w:p>
          <w:p w14:paraId="4691AF37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Managed deployment of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CCaaS solutions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enhancing scalability and flexibility for global customer support.</w:t>
            </w:r>
          </w:p>
          <w:p w14:paraId="5DFB9E15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Spearheaded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change management initiatives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aligning organizational strategy with cutting-edge CX innovations.</w:t>
            </w:r>
          </w:p>
          <w:p w14:paraId="18EC61F3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Provided expert advisory on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AI-powered virtual agents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automation, and sentiment analytics for enhanced customer interactions.</w:t>
            </w:r>
          </w:p>
          <w:p w14:paraId="3F766458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Led a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multi-million dollar cost-saving initiative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optimizing AI-driven automation and contact center efficiencies, significantly reducing operational expenditures while enhancing service quality.</w:t>
            </w:r>
          </w:p>
          <w:p w14:paraId="3BF45F3B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Extensive experience in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BFSI, Telecom, and Utility sectors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driving CX transformation across these industries.</w:t>
            </w:r>
          </w:p>
          <w:p w14:paraId="28F63D6A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Implemented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Generative AI solutions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optimizing customer interactions and automating complex workflows.</w:t>
            </w:r>
          </w:p>
          <w:p w14:paraId="099EE354">
            <w:pPr>
              <w:numPr>
                <w:ilvl w:val="0"/>
                <w:numId w:val="11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Managed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end-to-end project execution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from initial scoping and requirements gathering to final deployment and continuous improvement.</w:t>
            </w:r>
          </w:p>
          <w:p w14:paraId="2F83BC7F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Product Owner – Salesforce CPQ Squad (June 2022 – Dec 2022)</w:t>
            </w:r>
          </w:p>
          <w:p w14:paraId="6BE329B4">
            <w:pPr>
              <w:numPr>
                <w:ilvl w:val="0"/>
                <w:numId w:val="12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Led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end-to-end digital transformation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 within the telecom sector, overseeing successful project execution.</w:t>
            </w:r>
          </w:p>
          <w:p w14:paraId="04C3C8DE">
            <w:pPr>
              <w:numPr>
                <w:ilvl w:val="0"/>
                <w:numId w:val="12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Managed cross-functional teams to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implement Salesforce CPQ solutions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improving process efficiency.</w:t>
            </w:r>
          </w:p>
          <w:p w14:paraId="65FDA478">
            <w:pPr>
              <w:numPr>
                <w:ilvl w:val="0"/>
                <w:numId w:val="12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Conducted training sessions to drive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Salesforce adoption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 and improve user experience.</w:t>
            </w:r>
          </w:p>
          <w:p w14:paraId="4E9B75CC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Transformation / Compliance Manager @ BT (June 2021 – June 2022)</w:t>
            </w:r>
          </w:p>
          <w:p w14:paraId="3D02E3A8">
            <w:pPr>
              <w:numPr>
                <w:ilvl w:val="0"/>
                <w:numId w:val="13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Owned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contact center compliance reporting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 and strategy development for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regulatory adherence (Ofcom, FCA, GDPR)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.</w:t>
            </w:r>
          </w:p>
          <w:p w14:paraId="32E487FD">
            <w:pPr>
              <w:numPr>
                <w:ilvl w:val="0"/>
                <w:numId w:val="13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Led CX transformation initiatives to improve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customer service KPIs, satisfaction, and NPS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.</w:t>
            </w:r>
          </w:p>
          <w:p w14:paraId="0441B43B">
            <w:pPr>
              <w:numPr>
                <w:ilvl w:val="0"/>
                <w:numId w:val="13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Recognized for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transformative reporting processes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, improving transparency and efficiency.</w:t>
            </w:r>
          </w:p>
          <w:p w14:paraId="67ABDB33">
            <w:pPr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Lead Transformation Consultant / Operational Excellence (Mar 2019 – June 2021)</w:t>
            </w:r>
          </w:p>
          <w:p w14:paraId="47053454">
            <w:pPr>
              <w:numPr>
                <w:ilvl w:val="0"/>
                <w:numId w:val="14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Led implementation of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AI-powered CX solutions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, including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chatbots, knowledge management automation, speech analytics, and text analytics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.</w:t>
            </w:r>
          </w:p>
          <w:p w14:paraId="2DB55D93">
            <w:pPr>
              <w:numPr>
                <w:ilvl w:val="0"/>
                <w:numId w:val="14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 xml:space="preserve">Directed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GB" w:eastAsia="en-GB"/>
              </w:rPr>
              <w:t>end-to-end digital transformation projects</w:t>
            </w: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 across telecom and IT industries.</w:t>
            </w:r>
          </w:p>
          <w:p w14:paraId="21D388D3">
            <w:pPr>
              <w:numPr>
                <w:ilvl w:val="0"/>
                <w:numId w:val="14"/>
              </w:numPr>
              <w:spacing w:before="100" w:beforeAutospacing="1" w:after="100" w:afterAutospacing="1"/>
              <w:contextualSpacing/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GB" w:eastAsia="en-GB"/>
              </w:rPr>
              <w:t>Played a key role in RFP/RFI processes for potential CX clients, showcasing strategic expertise.</w:t>
            </w:r>
          </w:p>
          <w:p w14:paraId="1A365302">
            <w:pPr>
              <w:contextualSpacing/>
              <w:rPr>
                <w:rFonts w:hint="default" w:ascii="Calibri" w:hAnsi="Calibri" w:cs="Calibri"/>
                <w:lang w:val="en-GB"/>
              </w:rPr>
            </w:pPr>
          </w:p>
          <w:p w14:paraId="6B01F22A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Dataflow Group | Oct 2014 – Nov 2018</w:t>
            </w:r>
          </w:p>
          <w:p w14:paraId="44B4147E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Senior Manager – Delivery / Operations / Business Excellence</w:t>
            </w:r>
          </w:p>
          <w:p w14:paraId="4B82FA84">
            <w:pPr>
              <w:numPr>
                <w:ilvl w:val="0"/>
                <w:numId w:val="15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Led global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contact center transformation initiatives</w:t>
            </w:r>
            <w:r>
              <w:rPr>
                <w:rFonts w:hint="default" w:ascii="Calibri" w:hAnsi="Calibri" w:cs="Calibri"/>
                <w:lang w:val="en-GB"/>
              </w:rPr>
              <w:t>, implementing AI and automation strategies.</w:t>
            </w:r>
          </w:p>
          <w:p w14:paraId="7AD1847F">
            <w:pPr>
              <w:numPr>
                <w:ilvl w:val="0"/>
                <w:numId w:val="15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Spearheaded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knowledge management automation</w:t>
            </w:r>
            <w:r>
              <w:rPr>
                <w:rFonts w:hint="default" w:ascii="Calibri" w:hAnsi="Calibri" w:cs="Calibri"/>
                <w:lang w:val="en-GB"/>
              </w:rPr>
              <w:t>, enhancing agent productivity and customer engagement.</w:t>
            </w:r>
          </w:p>
          <w:p w14:paraId="52D50794">
            <w:pPr>
              <w:numPr>
                <w:ilvl w:val="0"/>
                <w:numId w:val="15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Implemented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speech analytics and chatbot solutions</w:t>
            </w:r>
            <w:r>
              <w:rPr>
                <w:rFonts w:hint="default" w:ascii="Calibri" w:hAnsi="Calibri" w:cs="Calibri"/>
                <w:lang w:val="en-GB"/>
              </w:rPr>
              <w:t>, improving efficiency and customer satisfaction.</w:t>
            </w:r>
          </w:p>
          <w:p w14:paraId="519093F4">
            <w:pPr>
              <w:numPr>
                <w:ilvl w:val="0"/>
                <w:numId w:val="15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Managed large-scale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CX projects</w:t>
            </w:r>
            <w:r>
              <w:rPr>
                <w:rFonts w:hint="default" w:ascii="Calibri" w:hAnsi="Calibri" w:cs="Calibri"/>
                <w:lang w:val="en-GB"/>
              </w:rPr>
              <w:t>, ensuring alignment with business goals and regulatory compliance.</w:t>
            </w:r>
          </w:p>
          <w:p w14:paraId="3288D3A7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Wipro InfoTech | Jul 2012 – Oct 2014</w:t>
            </w:r>
          </w:p>
          <w:p w14:paraId="462C899B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Manager – Operational Excellence &amp; Continuous Improvement</w:t>
            </w:r>
          </w:p>
          <w:p w14:paraId="35A7D447">
            <w:pPr>
              <w:numPr>
                <w:ilvl w:val="0"/>
                <w:numId w:val="16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Directed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end-to-end process optimization</w:t>
            </w:r>
            <w:r>
              <w:rPr>
                <w:rFonts w:hint="default" w:ascii="Calibri" w:hAnsi="Calibri" w:cs="Calibri"/>
                <w:lang w:val="en-GB"/>
              </w:rPr>
              <w:t> for BFSI clients, enhancing efficiency and compliance.</w:t>
            </w:r>
          </w:p>
          <w:p w14:paraId="028780E3">
            <w:pPr>
              <w:numPr>
                <w:ilvl w:val="0"/>
                <w:numId w:val="16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Led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Lean Six Sigma and automation initiatives</w:t>
            </w:r>
            <w:r>
              <w:rPr>
                <w:rFonts w:hint="default" w:ascii="Calibri" w:hAnsi="Calibri" w:cs="Calibri"/>
                <w:lang w:val="en-GB"/>
              </w:rPr>
              <w:t>, reducing operational costs and improving service delivery.</w:t>
            </w:r>
          </w:p>
          <w:p w14:paraId="236836D2">
            <w:pPr>
              <w:numPr>
                <w:ilvl w:val="0"/>
                <w:numId w:val="16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Developed customer engagement strategies, enhancing retention and satisfaction scores.</w:t>
            </w:r>
          </w:p>
          <w:p w14:paraId="700BCC2A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IBM Global Process (India) | Dec 2004 – Jul 2011</w:t>
            </w:r>
          </w:p>
          <w:p w14:paraId="0FA448BE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b/>
                <w:bCs/>
                <w:lang w:val="en-GB"/>
              </w:rPr>
              <w:t>Assistant Manager – Service Excellence &amp; Quality</w:t>
            </w:r>
          </w:p>
          <w:p w14:paraId="2C8760A4">
            <w:pPr>
              <w:numPr>
                <w:ilvl w:val="0"/>
                <w:numId w:val="17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Managed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customer service operations</w:t>
            </w:r>
            <w:r>
              <w:rPr>
                <w:rFonts w:hint="default" w:ascii="Calibri" w:hAnsi="Calibri" w:cs="Calibri"/>
                <w:lang w:val="en-GB"/>
              </w:rPr>
              <w:t>, ensuring high-quality service delivery and adherence to SLAs.</w:t>
            </w:r>
          </w:p>
          <w:p w14:paraId="60932F38">
            <w:pPr>
              <w:numPr>
                <w:ilvl w:val="0"/>
                <w:numId w:val="17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Led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process improvement initiatives</w:t>
            </w:r>
            <w:r>
              <w:rPr>
                <w:rFonts w:hint="default" w:ascii="Calibri" w:hAnsi="Calibri" w:cs="Calibri"/>
                <w:lang w:val="en-GB"/>
              </w:rPr>
              <w:t>, streamlining workflows and optimizing agent performance.</w:t>
            </w:r>
          </w:p>
          <w:p w14:paraId="098767AA">
            <w:pPr>
              <w:numPr>
                <w:ilvl w:val="0"/>
                <w:numId w:val="17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 xml:space="preserve">Implemented AI-driven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self-service and automation solutions</w:t>
            </w:r>
            <w:r>
              <w:rPr>
                <w:rFonts w:hint="default" w:ascii="Calibri" w:hAnsi="Calibri" w:cs="Calibri"/>
                <w:lang w:val="en-GB"/>
              </w:rPr>
              <w:t>, reducing operational costs and enhancing CX.</w:t>
            </w:r>
          </w:p>
          <w:p w14:paraId="1242F579">
            <w:pPr>
              <w:contextualSpacing/>
              <w:rPr>
                <w:rFonts w:hint="default" w:ascii="Calibri" w:hAnsi="Calibri" w:cs="Calibri"/>
                <w:lang w:val="en-GB"/>
              </w:rPr>
            </w:pPr>
          </w:p>
          <w:p w14:paraId="2C00ADD9">
            <w:pPr>
              <w:contextualSpacing w:val="0"/>
              <w:rPr>
                <w:rFonts w:hint="default" w:ascii="Calibri" w:hAnsi="Calibri" w:cs="Calibri"/>
                <w:lang w:val="en-GB"/>
              </w:rPr>
            </w:pPr>
          </w:p>
        </w:tc>
      </w:tr>
      <w:tr w14:paraId="4BF5A8D3">
        <w:tblPrEx>
          <w:tblBorders>
            <w:top w:val="none" w:color="auto" w:sz="0" w:space="0"/>
            <w:left w:val="dotted" w:color="BEBEBE" w:themeColor="background1" w:themeShade="BF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6" w:type="dxa"/>
            <w:bottom w:w="0" w:type="dxa"/>
            <w:right w:w="0" w:type="dxa"/>
          </w:tblCellMar>
        </w:tblPrEx>
        <w:trPr>
          <w:gridBefore w:val="1"/>
          <w:gridAfter w:val="1"/>
          <w:wBefore w:w="95" w:type="dxa"/>
          <w:wAfter w:w="163" w:type="dxa"/>
        </w:trPr>
        <w:tc>
          <w:tcPr>
            <w:tcW w:w="8958" w:type="dxa"/>
            <w:tcMar>
              <w:top w:w="216" w:type="dxa"/>
            </w:tcMar>
          </w:tcPr>
          <w:p w14:paraId="53D27595">
            <w:pPr>
              <w:contextualSpacing/>
              <w:rPr>
                <w:rFonts w:hint="default" w:ascii="Calibri" w:hAnsi="Calibri" w:cs="Calibri"/>
                <w:lang w:val="en-GB"/>
              </w:rPr>
            </w:pPr>
          </w:p>
        </w:tc>
      </w:tr>
    </w:tbl>
    <w:sdt>
      <w:sdtPr>
        <w:rPr>
          <w:rFonts w:hint="default" w:ascii="Calibri" w:hAnsi="Calibri" w:cs="Calibri"/>
          <w:lang w:val="en-GB"/>
        </w:rPr>
        <w:alias w:val="Education:"/>
        <w:tag w:val="Education:"/>
        <w:id w:val="-1908763273"/>
        <w:placeholder>
          <w:docPart w:val="61DEAAE0C84F494E8A2F6EA910A4738C"/>
        </w:placeholder>
        <w:temporary/>
        <w:showingPlcHdr/>
        <w15:appearance w15:val="hidden"/>
      </w:sdtPr>
      <w:sdtEndPr>
        <w:rPr>
          <w:rFonts w:hint="default" w:ascii="Calibri" w:hAnsi="Calibri" w:cs="Calibri"/>
          <w:lang w:val="en-GB"/>
        </w:rPr>
      </w:sdtEndPr>
      <w:sdtContent>
        <w:p w14:paraId="2A5A7C5F">
          <w:pPr>
            <w:pStyle w:val="2"/>
            <w:rPr>
              <w:rFonts w:hint="default" w:ascii="Calibri" w:hAnsi="Calibri" w:cs="Calibri"/>
              <w:lang w:val="en-GB"/>
            </w:rPr>
          </w:pPr>
          <w:r>
            <w:rPr>
              <w:rFonts w:hint="default" w:ascii="Calibri" w:hAnsi="Calibri" w:cs="Calibri"/>
              <w:lang w:val="en-GB" w:bidi="en-GB"/>
            </w:rPr>
            <w:t>Education</w:t>
          </w:r>
        </w:p>
      </w:sdtContent>
    </w:sdt>
    <w:tbl>
      <w:tblPr>
        <w:tblStyle w:val="110"/>
        <w:tblW w:w="4757" w:type="pct"/>
        <w:tblDescription w:val="Education layout table"/>
        <w:tblInd w:w="72" w:type="dxa"/>
        <w:tblBorders>
          <w:top w:val="none" w:color="auto" w:sz="0" w:space="0"/>
          <w:left w:val="dotted" w:color="BEBEBE" w:themeColor="background1" w:themeShade="BF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6" w:type="dxa"/>
          <w:bottom w:w="0" w:type="dxa"/>
          <w:right w:w="0" w:type="dxa"/>
        </w:tblCellMar>
      </w:tblPr>
      <w:tblGrid>
        <w:gridCol w:w="9135"/>
      </w:tblGrid>
      <w:tr w14:paraId="50216203">
        <w:tblPrEx>
          <w:tblBorders>
            <w:top w:val="none" w:color="auto" w:sz="0" w:space="0"/>
            <w:left w:val="dotted" w:color="BEBEBE" w:themeColor="background1" w:themeShade="BF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6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8565" w:type="dxa"/>
          </w:tcPr>
          <w:p w14:paraId="0C607D3A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• 2008: PGDBA (Marketing) from Symbiosis Center for Distance Learning</w:t>
            </w:r>
          </w:p>
          <w:p w14:paraId="6CB0D9AF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• 2003: B.Com. from C.S.J.M University, Kanpur</w:t>
            </w:r>
          </w:p>
          <w:p w14:paraId="579BF094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• 2000: 12th from AISSCE (CBSE) from Guru Nanak Model School, Kanpur</w:t>
            </w:r>
          </w:p>
          <w:p w14:paraId="78C8F30E">
            <w:p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lang w:val="en-GB"/>
              </w:rPr>
              <w:t>• 1998: 10th from ICSE Shelling House School, Kanpur</w:t>
            </w:r>
          </w:p>
        </w:tc>
      </w:tr>
    </w:tbl>
    <w:p w14:paraId="59B62319">
      <w:pPr>
        <w:pStyle w:val="2"/>
        <w:rPr>
          <w:rFonts w:hint="default" w:ascii="Calibri" w:hAnsi="Calibri" w:cs="Calibri"/>
          <w:lang w:val="en-GB"/>
        </w:rPr>
      </w:pPr>
      <w:sdt>
        <w:sdtPr>
          <w:rPr>
            <w:rFonts w:hint="default" w:ascii="Calibri" w:hAnsi="Calibri" w:cs="Calibri"/>
            <w:lang w:val="en-GB"/>
          </w:rPr>
          <w:alias w:val="Skills:"/>
          <w:tag w:val="Skills:"/>
          <w:id w:val="-1392877668"/>
          <w:placeholder>
            <w:docPart w:val="BD97C1503B984273B3C844B08E609F37"/>
          </w:placeholder>
          <w:temporary/>
          <w:showingPlcHdr/>
          <w15:appearance w15:val="hidden"/>
        </w:sdtPr>
        <w:sdtEndPr>
          <w:rPr>
            <w:rFonts w:hint="default" w:ascii="Calibri" w:hAnsi="Calibri" w:cs="Calibri"/>
            <w:lang w:val="en-GB"/>
          </w:rPr>
        </w:sdtEndPr>
        <w:sdtContent>
          <w:r>
            <w:rPr>
              <w:rFonts w:hint="default" w:ascii="Calibri" w:hAnsi="Calibri" w:cs="Calibri"/>
              <w:lang w:val="en-GB" w:bidi="en-GB"/>
            </w:rPr>
            <w:t>Skills</w:t>
          </w:r>
        </w:sdtContent>
      </w:sdt>
    </w:p>
    <w:tbl>
      <w:tblPr>
        <w:tblStyle w:val="110"/>
        <w:tblW w:w="5000" w:type="pct"/>
        <w:tblDescription w:val="Skills layout table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99"/>
        <w:gridCol w:w="4537"/>
      </w:tblGrid>
      <w:tr w14:paraId="0E31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675" w:type="dxa"/>
          </w:tcPr>
          <w:p w14:paraId="0F39DDBC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Conversational Design</w:t>
            </w:r>
          </w:p>
          <w:p w14:paraId="39FC3E6D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Process Transformation</w:t>
            </w:r>
          </w:p>
          <w:p w14:paraId="1CF3C03B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AI and NLU Technologies</w:t>
            </w:r>
          </w:p>
          <w:p w14:paraId="4E2248BC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Generative AI (LLMs) Integration</w:t>
            </w:r>
          </w:p>
          <w:p w14:paraId="144D4212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Bot Metrics Analysis</w:t>
            </w:r>
          </w:p>
          <w:p w14:paraId="6CF5F304">
            <w:pPr>
              <w:pStyle w:val="2"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Intent Library Management</w:t>
            </w: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Team Leadership</w:t>
            </w:r>
          </w:p>
        </w:tc>
        <w:tc>
          <w:tcPr>
            <w:tcW w:w="4675" w:type="dxa"/>
            <w:tcMar>
              <w:left w:w="360" w:type="dxa"/>
            </w:tcMar>
          </w:tcPr>
          <w:p w14:paraId="47FE9F48">
            <w:pPr>
              <w:pStyle w:val="68"/>
              <w:numPr>
                <w:ilvl w:val="0"/>
                <w:numId w:val="0"/>
              </w:numPr>
              <w:ind w:left="360"/>
              <w:contextualSpacing w:val="0"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</w:rPr>
              <w:t>• Stakeholder Management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Digital Transformation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Customer Relationship Management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Project Management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Operational Excellence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Change Management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Strategic Planning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Business Transformation</w:t>
            </w:r>
          </w:p>
        </w:tc>
      </w:tr>
    </w:tbl>
    <w:p w14:paraId="16B0E8AD">
      <w:pPr>
        <w:pStyle w:val="2"/>
        <w:rPr>
          <w:rFonts w:hint="default" w:ascii="Calibri" w:hAnsi="Calibri" w:cs="Calibri"/>
          <w:lang w:val="en-GB"/>
        </w:rPr>
      </w:pPr>
      <w:r>
        <w:rPr>
          <w:rFonts w:hint="default" w:ascii="Calibri" w:hAnsi="Calibri" w:cs="Calibri"/>
        </w:rPr>
        <w:t>Certifications</w:t>
      </w:r>
    </w:p>
    <w:tbl>
      <w:tblPr>
        <w:tblStyle w:val="1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86"/>
        <w:gridCol w:w="4550"/>
      </w:tblGrid>
      <w:tr w14:paraId="6CC0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675" w:type="dxa"/>
          </w:tcPr>
          <w:p w14:paraId="3D51D1B8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Certified Scrum Master</w:t>
            </w:r>
          </w:p>
          <w:p w14:paraId="06E75ABC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Certified Scrum Product Owner</w:t>
            </w:r>
          </w:p>
          <w:p w14:paraId="74909E6F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GDPR</w:t>
            </w:r>
          </w:p>
          <w:p w14:paraId="6B1AF4BE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Black Belt Six Sigma</w:t>
            </w:r>
          </w:p>
          <w:p w14:paraId="042C16F0">
            <w:pPr>
              <w:pStyle w:val="2"/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Green Belt</w:t>
            </w:r>
          </w:p>
          <w:p w14:paraId="5E366068">
            <w:pPr>
              <w:pStyle w:val="2"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 w:eastAsiaTheme="minorHAnsi"/>
                <w:b w:val="0"/>
                <w:caps w:val="0"/>
                <w:color w:val="595959" w:themeColor="text1" w:themeTint="A6"/>
                <w:sz w:val="22"/>
                <w:szCs w:val="22"/>
                <w:lang w:val="en-GB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• Yellow Belt</w:t>
            </w:r>
          </w:p>
        </w:tc>
        <w:tc>
          <w:tcPr>
            <w:tcW w:w="4675" w:type="dxa"/>
            <w:tcMar>
              <w:left w:w="360" w:type="dxa"/>
            </w:tcMar>
          </w:tcPr>
          <w:p w14:paraId="6BA7A32C">
            <w:pPr>
              <w:pStyle w:val="68"/>
              <w:numPr>
                <w:ilvl w:val="0"/>
                <w:numId w:val="18"/>
              </w:numPr>
              <w:contextualSpacing/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</w:rPr>
              <w:t>• RPA - Automation Anywhere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Internal Auditor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Lean Practitioner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>• Work Fusion</w:t>
            </w:r>
            <w:r>
              <w:rPr>
                <w:rFonts w:hint="default" w:ascii="Calibri" w:hAnsi="Calibri" w:cs="Calibri"/>
              </w:rPr>
              <w:br w:type="textWrapping"/>
            </w:r>
            <w:r>
              <w:rPr>
                <w:rFonts w:hint="default" w:ascii="Calibri" w:hAnsi="Calibri" w:cs="Calibri"/>
              </w:rPr>
              <w:t xml:space="preserve">• </w:t>
            </w:r>
            <w:r>
              <w:rPr>
                <w:rFonts w:hint="default" w:ascii="Calibri" w:hAnsi="Calibri" w:cs="Calibri"/>
                <w:b/>
                <w:bCs/>
                <w:lang w:val="en-GB"/>
              </w:rPr>
              <w:t>LivePerson Certified – Conversational AI &amp; Chatbots</w:t>
            </w:r>
          </w:p>
          <w:p w14:paraId="3B86B499">
            <w:pPr>
              <w:pStyle w:val="68"/>
              <w:numPr>
                <w:ilvl w:val="0"/>
                <w:numId w:val="0"/>
              </w:numPr>
              <w:ind w:left="360"/>
              <w:contextualSpacing w:val="0"/>
              <w:rPr>
                <w:rFonts w:hint="default" w:ascii="Calibri" w:hAnsi="Calibri" w:cs="Calibri"/>
              </w:rPr>
            </w:pPr>
          </w:p>
          <w:p w14:paraId="671D5E87">
            <w:pPr>
              <w:pStyle w:val="68"/>
              <w:numPr>
                <w:ilvl w:val="0"/>
                <w:numId w:val="0"/>
              </w:numPr>
              <w:contextualSpacing w:val="0"/>
              <w:rPr>
                <w:rFonts w:hint="default" w:ascii="Calibri" w:hAnsi="Calibri" w:cs="Calibri"/>
                <w:lang w:val="en-GB"/>
              </w:rPr>
            </w:pPr>
          </w:p>
        </w:tc>
      </w:tr>
    </w:tbl>
    <w:p w14:paraId="19E6A625">
      <w:pPr>
        <w:rPr>
          <w:rFonts w:hint="default" w:ascii="Calibri" w:hAnsi="Calibri" w:cs="Calibri"/>
          <w:lang w:val="en-GB"/>
        </w:rPr>
      </w:pPr>
      <w:r>
        <w:rPr>
          <w:rFonts w:hint="default" w:ascii="Calibri" w:hAnsi="Calibri" w:cs="Calibri"/>
          <w:lang w:val="en-GB"/>
        </w:rPr>
        <w:br w:type="textWrapping"/>
      </w:r>
      <w:r>
        <w:rPr>
          <w:rFonts w:hint="default" w:ascii="Calibri" w:hAnsi="Calibri" w:cs="Calibri"/>
          <w:lang w:val="en-GB"/>
        </w:rPr>
        <w:br w:type="textWrapping"/>
      </w:r>
      <w:r>
        <w:rPr>
          <w:rFonts w:hint="default" w:ascii="Calibri" w:hAnsi="Calibri" w:cs="Calibri"/>
          <w:lang w:val="en-GB"/>
        </w:rPr>
        <w:br w:type="textWrapping"/>
      </w:r>
      <w:r>
        <w:rPr>
          <w:rFonts w:hint="default" w:ascii="Calibri" w:hAnsi="Calibri" w:cs="Calibri"/>
          <w:b/>
          <w:bCs/>
          <w:lang w:val="en-GB"/>
        </w:rPr>
        <w:t>Keywords &amp; Hashtags</w:t>
      </w:r>
    </w:p>
    <w:p w14:paraId="40808E1E">
      <w:pPr>
        <w:rPr>
          <w:rFonts w:hint="default" w:ascii="Calibri" w:hAnsi="Calibri" w:cs="Calibri"/>
          <w:lang w:val="en-GB"/>
        </w:rPr>
      </w:pPr>
      <w:r>
        <w:rPr>
          <w:rFonts w:hint="default" w:ascii="Calibri" w:hAnsi="Calibri" w:cs="Calibri"/>
          <w:lang w:val="en-GB"/>
        </w:rPr>
        <w:t>#CXTransformation #ContactCenterOperations #CCaaS #AIEnabledCX #OmnichannelCX #CustomerJourneyMapping #NICE #Liveperson #Verint #AIChatbots #CXStrategy #DigitalTransformation #ProcessExcellence #SixSigma #BFSI #Telecom #Utility #GenerativeAI #EndToEndProjectManagement</w:t>
      </w:r>
    </w:p>
    <w:p w14:paraId="1BDAF19E">
      <w:pPr>
        <w:rPr>
          <w:rFonts w:hint="default" w:ascii="Calibri" w:hAnsi="Calibri" w:cs="Calibri"/>
          <w:lang w:val="en-GB"/>
        </w:rPr>
      </w:pPr>
    </w:p>
    <w:sectPr>
      <w:headerReference r:id="rId3" w:type="first"/>
      <w:footerReference r:id="rId4" w:type="default"/>
      <w:pgSz w:w="11906" w:h="16838"/>
      <w:pgMar w:top="950" w:right="1440" w:bottom="1080" w:left="1440" w:header="576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3606279"/>
      <w:docPartObj>
        <w:docPartGallery w:val="autotext"/>
      </w:docPartObj>
    </w:sdtPr>
    <w:sdtContent>
      <w:p w14:paraId="28099F64">
        <w:pPr>
          <w:pStyle w:val="37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lang w:val="en-GB" w:bidi="en-GB"/>
          </w:rPr>
          <w:t>2</w:t>
        </w:r>
        <w:r>
          <w:rPr>
            <w:lang w:val="en-GB" w:bidi="en-GB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A1DDB">
    <w:pPr>
      <w:pStyle w:val="40"/>
      <w:rPr>
        <w:lang w:val="en-GB"/>
      </w:rPr>
    </w:pPr>
    <w:r>
      <w:rPr>
        <w:lang w:val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alt="Header dividing line" style="position:absolute;left:0pt;margin-left:0pt;margin-top:145.6pt;height:0pt;width:612pt;mso-position-horizontal-relative:page;mso-position-vertical-relative:page;z-index:-251657216;mso-width-relative:page;mso-height-relative:page;mso-width-percent:1000;" filled="f" stroked="t" coordsize="21600,21600" o:gfxdata="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uTt2s0QAAAAMBAAAPAAAAAAAAAAEAIAAAACIAAABkcnMvZG93bnJldi54bWxQ&#10;SwECFAAUAAAACACHTuJAk/vb4v4BAAAKBAAADgAAAAAAAAABACAAAAAgAQAAZHJzL2Uyb0RvYy54&#10;bWxQSwUGAAAAAAYABgBZAQAAkAUAAAAA&#10;">
              <v:fill on="f" focussize="0,0"/>
              <v:stroke weight="0.5pt" color="#595959 [210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1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0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1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0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6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16480588"/>
    <w:multiLevelType w:val="multilevel"/>
    <w:tmpl w:val="16480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FD4007"/>
    <w:multiLevelType w:val="multilevel"/>
    <w:tmpl w:val="19FD4007"/>
    <w:lvl w:ilvl="0" w:tentative="0">
      <w:start w:val="1"/>
      <w:numFmt w:val="bullet"/>
      <w:pStyle w:val="68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  <w:sz w:val="24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1D824C" w:themeColor="accent1"/>
        <w:sz w:val="24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1D824C" w:themeColor="accent1"/>
        <w:sz w:val="24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9">
    <w:nsid w:val="23801824"/>
    <w:multiLevelType w:val="multilevel"/>
    <w:tmpl w:val="23801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F2D1265"/>
    <w:multiLevelType w:val="multilevel"/>
    <w:tmpl w:val="2F2D1265"/>
    <w:lvl w:ilvl="0" w:tentative="0">
      <w:start w:val="1"/>
      <w:numFmt w:val="decimal"/>
      <w:pStyle w:val="77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  <w14:textFill>
          <w14:solidFill>
            <w14:schemeClr w14:val="accent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  <w14:textFill>
          <w14:solidFill>
            <w14:schemeClr w14:val="accent1"/>
          </w14:solidFill>
        </w14:textFill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  <w14:textFill>
          <w14:solidFill>
            <w14:schemeClr w14:val="accent1"/>
          </w14:solidFill>
        </w14:textFill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  <w14:textFill>
          <w14:solidFill>
            <w14:schemeClr w14:val="accent1"/>
          </w14:solidFill>
        </w14:textFill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440C3B53"/>
    <w:multiLevelType w:val="multilevel"/>
    <w:tmpl w:val="440C3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266D54"/>
    <w:multiLevelType w:val="multilevel"/>
    <w:tmpl w:val="58266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6BD2A10"/>
    <w:multiLevelType w:val="multilevel"/>
    <w:tmpl w:val="66BD2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8E563B1"/>
    <w:multiLevelType w:val="multilevel"/>
    <w:tmpl w:val="68E56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E8724F"/>
    <w:multiLevelType w:val="multilevel"/>
    <w:tmpl w:val="6BE87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7466C0"/>
    <w:multiLevelType w:val="multilevel"/>
    <w:tmpl w:val="6C746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32D4E57"/>
    <w:multiLevelType w:val="multilevel"/>
    <w:tmpl w:val="732D4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10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7"/>
  </w:num>
  <w:num w:numId="13">
    <w:abstractNumId w:val="13"/>
  </w:num>
  <w:num w:numId="14">
    <w:abstractNumId w:val="17"/>
  </w:num>
  <w:num w:numId="15">
    <w:abstractNumId w:val="15"/>
  </w:num>
  <w:num w:numId="16">
    <w:abstractNumId w:val="9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A2"/>
    <w:rsid w:val="000001EF"/>
    <w:rsid w:val="00007322"/>
    <w:rsid w:val="00007728"/>
    <w:rsid w:val="000079C7"/>
    <w:rsid w:val="00014C73"/>
    <w:rsid w:val="00024584"/>
    <w:rsid w:val="00024730"/>
    <w:rsid w:val="00055E95"/>
    <w:rsid w:val="0007021F"/>
    <w:rsid w:val="000929F6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9532B"/>
    <w:rsid w:val="001C0E68"/>
    <w:rsid w:val="001C4B6F"/>
    <w:rsid w:val="001D0BF1"/>
    <w:rsid w:val="001E3120"/>
    <w:rsid w:val="001E7E0C"/>
    <w:rsid w:val="001F0BB0"/>
    <w:rsid w:val="001F4E6D"/>
    <w:rsid w:val="001F6140"/>
    <w:rsid w:val="002006A3"/>
    <w:rsid w:val="00203573"/>
    <w:rsid w:val="00203893"/>
    <w:rsid w:val="0020597D"/>
    <w:rsid w:val="00213B4C"/>
    <w:rsid w:val="002253B0"/>
    <w:rsid w:val="00236D54"/>
    <w:rsid w:val="00241D8C"/>
    <w:rsid w:val="00241FDB"/>
    <w:rsid w:val="0024720C"/>
    <w:rsid w:val="00250623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2DFD"/>
    <w:rsid w:val="00366398"/>
    <w:rsid w:val="003A0632"/>
    <w:rsid w:val="003A30E5"/>
    <w:rsid w:val="003A6ADF"/>
    <w:rsid w:val="003B1D67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62422"/>
    <w:rsid w:val="004726BC"/>
    <w:rsid w:val="00474105"/>
    <w:rsid w:val="00480BFA"/>
    <w:rsid w:val="00480E6E"/>
    <w:rsid w:val="00486277"/>
    <w:rsid w:val="0049072E"/>
    <w:rsid w:val="00494CF6"/>
    <w:rsid w:val="00495F8D"/>
    <w:rsid w:val="004A1FAE"/>
    <w:rsid w:val="004A32FF"/>
    <w:rsid w:val="004B06EB"/>
    <w:rsid w:val="004B6AD0"/>
    <w:rsid w:val="004C2D5D"/>
    <w:rsid w:val="004C33E1"/>
    <w:rsid w:val="004D0507"/>
    <w:rsid w:val="004E01EB"/>
    <w:rsid w:val="004E2794"/>
    <w:rsid w:val="00510392"/>
    <w:rsid w:val="00513E2A"/>
    <w:rsid w:val="00513EFA"/>
    <w:rsid w:val="00566A35"/>
    <w:rsid w:val="0056701E"/>
    <w:rsid w:val="005740D7"/>
    <w:rsid w:val="005A0BB9"/>
    <w:rsid w:val="005A0F26"/>
    <w:rsid w:val="005A1B10"/>
    <w:rsid w:val="005A6850"/>
    <w:rsid w:val="005B1B1B"/>
    <w:rsid w:val="005C5932"/>
    <w:rsid w:val="005D3CA7"/>
    <w:rsid w:val="005D4CC1"/>
    <w:rsid w:val="005E5DC1"/>
    <w:rsid w:val="005E6671"/>
    <w:rsid w:val="005F4B91"/>
    <w:rsid w:val="005F55D2"/>
    <w:rsid w:val="0062312F"/>
    <w:rsid w:val="00625F2C"/>
    <w:rsid w:val="006618E9"/>
    <w:rsid w:val="00662CA2"/>
    <w:rsid w:val="00665B74"/>
    <w:rsid w:val="0068194B"/>
    <w:rsid w:val="00692703"/>
    <w:rsid w:val="006A1962"/>
    <w:rsid w:val="006B5D48"/>
    <w:rsid w:val="006B7D7B"/>
    <w:rsid w:val="006C1A5E"/>
    <w:rsid w:val="006E02A5"/>
    <w:rsid w:val="006E1507"/>
    <w:rsid w:val="006F3943"/>
    <w:rsid w:val="00712602"/>
    <w:rsid w:val="00712D8B"/>
    <w:rsid w:val="007138F7"/>
    <w:rsid w:val="007273B7"/>
    <w:rsid w:val="00730E0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28FE"/>
    <w:rsid w:val="00855B59"/>
    <w:rsid w:val="00860461"/>
    <w:rsid w:val="0086487C"/>
    <w:rsid w:val="00870B20"/>
    <w:rsid w:val="008829F8"/>
    <w:rsid w:val="00885897"/>
    <w:rsid w:val="008A6538"/>
    <w:rsid w:val="008C2BF7"/>
    <w:rsid w:val="008C7056"/>
    <w:rsid w:val="008F3B14"/>
    <w:rsid w:val="00901899"/>
    <w:rsid w:val="0090344B"/>
    <w:rsid w:val="00905715"/>
    <w:rsid w:val="0091138B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666BB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5280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3FEA"/>
    <w:rsid w:val="00BD431F"/>
    <w:rsid w:val="00BE423E"/>
    <w:rsid w:val="00BF61AC"/>
    <w:rsid w:val="00C47FA6"/>
    <w:rsid w:val="00C57FC6"/>
    <w:rsid w:val="00C66A7D"/>
    <w:rsid w:val="00C7133C"/>
    <w:rsid w:val="00C779DA"/>
    <w:rsid w:val="00C814F7"/>
    <w:rsid w:val="00CA4B4D"/>
    <w:rsid w:val="00CB35C3"/>
    <w:rsid w:val="00CB7FD3"/>
    <w:rsid w:val="00CD323D"/>
    <w:rsid w:val="00CD555B"/>
    <w:rsid w:val="00CE4030"/>
    <w:rsid w:val="00CE64B3"/>
    <w:rsid w:val="00CF1A49"/>
    <w:rsid w:val="00D0630C"/>
    <w:rsid w:val="00D243A9"/>
    <w:rsid w:val="00D305E5"/>
    <w:rsid w:val="00D37CD3"/>
    <w:rsid w:val="00D42ECC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2E90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0D8E"/>
    <w:rsid w:val="00F61DF9"/>
    <w:rsid w:val="00F81960"/>
    <w:rsid w:val="00F8769D"/>
    <w:rsid w:val="00F9350C"/>
    <w:rsid w:val="00F94EB5"/>
    <w:rsid w:val="00F9624D"/>
    <w:rsid w:val="00FA52F7"/>
    <w:rsid w:val="00FB31C1"/>
    <w:rsid w:val="00FB58F2"/>
    <w:rsid w:val="00FC5F3C"/>
    <w:rsid w:val="00FC6AEA"/>
    <w:rsid w:val="00FD3D13"/>
    <w:rsid w:val="00FE55A2"/>
    <w:rsid w:val="37966621"/>
    <w:rsid w:val="3C1709B4"/>
    <w:rsid w:val="4BB6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11" w:semiHidden="0" w:name="List Bullet"/>
    <w:lsdException w:qFormat="1" w:unhideWhenUsed="0" w:uiPriority="13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11" w:name="Subtitle"/>
    <w:lsdException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qFormat="1"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uiPriority="99" w:name="Normal (Web)"/>
    <w:lsdException w:uiPriority="99" w:name="HTML Acronym"/>
    <w:lsdException w:qFormat="1" w:uiPriority="99" w:name="HTML Address"/>
    <w:lsdException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qFormat="1"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qFormat="1"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34" w:semiHidden="0" w:name="List Paragraph"/>
    <w:lsdException w:uiPriority="29" w:name="Quote"/>
    <w:lsdException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qFormat="1"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qFormat="1"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link w:val="254"/>
    <w:qFormat/>
    <w:uiPriority w:val="9"/>
    <w:pPr>
      <w:keepNext/>
      <w:keepLines/>
      <w:spacing w:before="400" w:after="200"/>
      <w:contextualSpacing/>
      <w:outlineLvl w:val="0"/>
    </w:pPr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basedOn w:val="1"/>
    <w:link w:val="255"/>
    <w:unhideWhenUsed/>
    <w:qFormat/>
    <w:uiPriority w:val="9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link w:val="256"/>
    <w:unhideWhenUsed/>
    <w:qFormat/>
    <w:uiPriority w:val="9"/>
    <w:pPr>
      <w:outlineLvl w:val="2"/>
    </w:pPr>
    <w:rPr>
      <w:rFonts w:eastAsiaTheme="majorEastAsia" w:cstheme="majorBidi"/>
      <w:b/>
      <w:caps/>
      <w:szCs w:val="24"/>
    </w:rPr>
  </w:style>
  <w:style w:type="paragraph" w:styleId="5">
    <w:name w:val="heading 4"/>
    <w:basedOn w:val="1"/>
    <w:next w:val="1"/>
    <w:link w:val="258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66239" w:themeColor="accent1" w:themeShade="BF"/>
    </w:rPr>
  </w:style>
  <w:style w:type="paragraph" w:styleId="6">
    <w:name w:val="heading 5"/>
    <w:basedOn w:val="1"/>
    <w:next w:val="1"/>
    <w:link w:val="338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66239" w:themeColor="accent1" w:themeShade="BF"/>
    </w:rPr>
  </w:style>
  <w:style w:type="paragraph" w:styleId="7">
    <w:name w:val="heading 6"/>
    <w:basedOn w:val="1"/>
    <w:next w:val="1"/>
    <w:link w:val="339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F4126" w:themeColor="accent1" w:themeShade="80"/>
    </w:rPr>
  </w:style>
  <w:style w:type="paragraph" w:styleId="8">
    <w:name w:val="heading 7"/>
    <w:basedOn w:val="1"/>
    <w:next w:val="1"/>
    <w:link w:val="278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F4126" w:themeColor="accent1" w:themeShade="80"/>
    </w:rPr>
  </w:style>
  <w:style w:type="paragraph" w:styleId="9">
    <w:name w:val="heading 8"/>
    <w:basedOn w:val="1"/>
    <w:next w:val="1"/>
    <w:link w:val="259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b/>
      <w:color w:val="auto"/>
      <w:szCs w:val="21"/>
    </w:rPr>
  </w:style>
  <w:style w:type="paragraph" w:styleId="10">
    <w:name w:val="heading 9"/>
    <w:basedOn w:val="1"/>
    <w:next w:val="1"/>
    <w:link w:val="260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8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1D824C" w:themeColor="accent1" w:sz="2" w:space="10"/>
        <w:left w:val="single" w:color="1D824C" w:themeColor="accent1" w:sz="2" w:space="10"/>
        <w:bottom w:val="single" w:color="1D824C" w:themeColor="accent1" w:sz="2" w:space="10"/>
        <w:right w:val="single" w:color="1D824C" w:themeColor="accent1" w:sz="2" w:space="10"/>
      </w:pBdr>
      <w:ind w:left="1152" w:right="1152"/>
    </w:pPr>
    <w:rPr>
      <w:rFonts w:eastAsiaTheme="minorEastAsia"/>
      <w:i/>
      <w:iCs/>
      <w:color w:val="1D824C" w:themeColor="accent1"/>
      <w14:textFill>
        <w14:solidFill>
          <w14:schemeClr w14:val="accent1"/>
        </w14:solidFill>
      </w14:textFill>
    </w:rPr>
  </w:style>
  <w:style w:type="paragraph" w:styleId="15">
    <w:name w:val="Body Text"/>
    <w:basedOn w:val="1"/>
    <w:link w:val="280"/>
    <w:semiHidden/>
    <w:unhideWhenUsed/>
    <w:uiPriority w:val="99"/>
    <w:pPr>
      <w:spacing w:after="120"/>
    </w:pPr>
  </w:style>
  <w:style w:type="paragraph" w:styleId="16">
    <w:name w:val="Body Text 2"/>
    <w:basedOn w:val="1"/>
    <w:link w:val="281"/>
    <w:semiHidden/>
    <w:unhideWhenUsed/>
    <w:uiPriority w:val="99"/>
    <w:pPr>
      <w:spacing w:after="120" w:line="480" w:lineRule="auto"/>
    </w:pPr>
  </w:style>
  <w:style w:type="paragraph" w:styleId="17">
    <w:name w:val="Body Text 3"/>
    <w:basedOn w:val="1"/>
    <w:link w:val="269"/>
    <w:semiHidden/>
    <w:unhideWhenUsed/>
    <w:uiPriority w:val="99"/>
    <w:pPr>
      <w:spacing w:after="120"/>
    </w:pPr>
    <w:rPr>
      <w:szCs w:val="16"/>
    </w:rPr>
  </w:style>
  <w:style w:type="paragraph" w:styleId="18">
    <w:name w:val="Body Text First Indent"/>
    <w:basedOn w:val="15"/>
    <w:link w:val="282"/>
    <w:semiHidden/>
    <w:unhideWhenUsed/>
    <w:qFormat/>
    <w:uiPriority w:val="99"/>
    <w:pPr>
      <w:spacing w:after="160"/>
      <w:ind w:firstLine="360"/>
    </w:pPr>
  </w:style>
  <w:style w:type="paragraph" w:styleId="19">
    <w:name w:val="Body Text Indent"/>
    <w:basedOn w:val="1"/>
    <w:link w:val="283"/>
    <w:semiHidden/>
    <w:unhideWhenUsed/>
    <w:qFormat/>
    <w:uiPriority w:val="99"/>
    <w:pPr>
      <w:spacing w:after="120"/>
      <w:ind w:left="360"/>
    </w:pPr>
  </w:style>
  <w:style w:type="paragraph" w:styleId="20">
    <w:name w:val="Body Text First Indent 2"/>
    <w:basedOn w:val="19"/>
    <w:link w:val="284"/>
    <w:semiHidden/>
    <w:unhideWhenUsed/>
    <w:qFormat/>
    <w:uiPriority w:val="99"/>
    <w:pPr>
      <w:spacing w:after="160"/>
      <w:ind w:firstLine="360"/>
    </w:pPr>
  </w:style>
  <w:style w:type="paragraph" w:styleId="21">
    <w:name w:val="Body Text Indent 2"/>
    <w:basedOn w:val="1"/>
    <w:link w:val="285"/>
    <w:semiHidden/>
    <w:unhideWhenUsed/>
    <w:qFormat/>
    <w:uiPriority w:val="99"/>
    <w:pPr>
      <w:spacing w:after="120" w:line="480" w:lineRule="auto"/>
      <w:ind w:left="360"/>
    </w:pPr>
  </w:style>
  <w:style w:type="paragraph" w:styleId="22">
    <w:name w:val="Body Text Indent 3"/>
    <w:basedOn w:val="1"/>
    <w:link w:val="270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161616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86"/>
    <w:semiHidden/>
    <w:unhideWhenUsed/>
    <w:qFormat/>
    <w:uiPriority w:val="99"/>
    <w:pPr>
      <w:ind w:left="4320"/>
    </w:pPr>
  </w:style>
  <w:style w:type="character" w:styleId="25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26">
    <w:name w:val="annotation text"/>
    <w:basedOn w:val="1"/>
    <w:link w:val="271"/>
    <w:semiHidden/>
    <w:unhideWhenUsed/>
    <w:uiPriority w:val="99"/>
    <w:rPr>
      <w:szCs w:val="20"/>
    </w:rPr>
  </w:style>
  <w:style w:type="paragraph" w:styleId="27">
    <w:name w:val="annotation subject"/>
    <w:basedOn w:val="26"/>
    <w:next w:val="26"/>
    <w:link w:val="272"/>
    <w:semiHidden/>
    <w:unhideWhenUsed/>
    <w:qFormat/>
    <w:uiPriority w:val="99"/>
    <w:rPr>
      <w:b/>
      <w:bCs/>
    </w:rPr>
  </w:style>
  <w:style w:type="paragraph" w:styleId="28">
    <w:name w:val="Date"/>
    <w:basedOn w:val="1"/>
    <w:next w:val="1"/>
    <w:link w:val="287"/>
    <w:semiHidden/>
    <w:unhideWhenUsed/>
    <w:qFormat/>
    <w:uiPriority w:val="99"/>
  </w:style>
  <w:style w:type="paragraph" w:styleId="29">
    <w:name w:val="Document Map"/>
    <w:basedOn w:val="1"/>
    <w:link w:val="273"/>
    <w:semiHidden/>
    <w:unhideWhenUsed/>
    <w:qFormat/>
    <w:uiPriority w:val="99"/>
    <w:rPr>
      <w:rFonts w:ascii="Segoe UI" w:hAnsi="Segoe UI" w:cs="Segoe UI"/>
      <w:szCs w:val="16"/>
    </w:rPr>
  </w:style>
  <w:style w:type="paragraph" w:styleId="30">
    <w:name w:val="E-mail Signature"/>
    <w:basedOn w:val="1"/>
    <w:link w:val="288"/>
    <w:semiHidden/>
    <w:unhideWhenUsed/>
    <w:qFormat/>
    <w:uiPriority w:val="99"/>
  </w:style>
  <w:style w:type="character" w:styleId="31">
    <w:name w:val="Emphasis"/>
    <w:basedOn w:val="11"/>
    <w:qFormat/>
    <w:uiPriority w:val="20"/>
    <w:rPr>
      <w:i/>
      <w:iCs/>
    </w:rPr>
  </w:style>
  <w:style w:type="character" w:styleId="32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33">
    <w:name w:val="endnote text"/>
    <w:basedOn w:val="1"/>
    <w:link w:val="274"/>
    <w:semiHidden/>
    <w:unhideWhenUsed/>
    <w:qFormat/>
    <w:uiPriority w:val="99"/>
    <w:rPr>
      <w:szCs w:val="20"/>
    </w:rPr>
  </w:style>
  <w:style w:type="paragraph" w:styleId="34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36">
    <w:name w:val="FollowedHyperlink"/>
    <w:basedOn w:val="11"/>
    <w:semiHidden/>
    <w:unhideWhenUsed/>
    <w:qFormat/>
    <w:uiPriority w:val="99"/>
    <w:rPr>
      <w:color w:val="BF4A27" w:themeColor="followedHyperlink"/>
      <w:u w:val="single"/>
      <w14:textFill>
        <w14:solidFill>
          <w14:schemeClr w14:val="folHlink"/>
        </w14:solidFill>
      </w14:textFill>
    </w:rPr>
  </w:style>
  <w:style w:type="paragraph" w:styleId="37">
    <w:name w:val="footer"/>
    <w:basedOn w:val="1"/>
    <w:link w:val="251"/>
    <w:unhideWhenUsed/>
    <w:qFormat/>
    <w:uiPriority w:val="99"/>
    <w:pPr>
      <w:jc w:val="center"/>
    </w:pPr>
  </w:style>
  <w:style w:type="character" w:styleId="38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39">
    <w:name w:val="footnote text"/>
    <w:basedOn w:val="1"/>
    <w:link w:val="275"/>
    <w:semiHidden/>
    <w:unhideWhenUsed/>
    <w:qFormat/>
    <w:uiPriority w:val="99"/>
    <w:rPr>
      <w:szCs w:val="20"/>
    </w:rPr>
  </w:style>
  <w:style w:type="paragraph" w:styleId="40">
    <w:name w:val="header"/>
    <w:basedOn w:val="1"/>
    <w:link w:val="250"/>
    <w:unhideWhenUsed/>
    <w:qFormat/>
    <w:uiPriority w:val="99"/>
  </w:style>
  <w:style w:type="character" w:styleId="41">
    <w:name w:val="HTML Acronym"/>
    <w:basedOn w:val="11"/>
    <w:semiHidden/>
    <w:unhideWhenUsed/>
    <w:uiPriority w:val="99"/>
  </w:style>
  <w:style w:type="paragraph" w:styleId="42">
    <w:name w:val="HTML Address"/>
    <w:basedOn w:val="1"/>
    <w:link w:val="340"/>
    <w:semiHidden/>
    <w:unhideWhenUsed/>
    <w:qFormat/>
    <w:uiPriority w:val="99"/>
    <w:rPr>
      <w:i/>
      <w:iCs/>
    </w:rPr>
  </w:style>
  <w:style w:type="character" w:styleId="43">
    <w:name w:val="HTML Cite"/>
    <w:basedOn w:val="11"/>
    <w:semiHidden/>
    <w:unhideWhenUsed/>
    <w:uiPriority w:val="99"/>
    <w:rPr>
      <w:i/>
      <w:iCs/>
    </w:rPr>
  </w:style>
  <w:style w:type="character" w:styleId="44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45">
    <w:name w:val="HTML Definition"/>
    <w:basedOn w:val="11"/>
    <w:semiHidden/>
    <w:unhideWhenUsed/>
    <w:qFormat/>
    <w:uiPriority w:val="99"/>
    <w:rPr>
      <w:i/>
      <w:iCs/>
    </w:rPr>
  </w:style>
  <w:style w:type="character" w:styleId="46">
    <w:name w:val="HTML Keyboard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47">
    <w:name w:val="HTML Preformatted"/>
    <w:basedOn w:val="1"/>
    <w:link w:val="276"/>
    <w:semiHidden/>
    <w:unhideWhenUsed/>
    <w:qFormat/>
    <w:uiPriority w:val="99"/>
    <w:rPr>
      <w:rFonts w:ascii="Consolas" w:hAnsi="Consolas"/>
      <w:szCs w:val="20"/>
    </w:rPr>
  </w:style>
  <w:style w:type="character" w:styleId="48">
    <w:name w:val="HTML Sample"/>
    <w:basedOn w:val="11"/>
    <w:semiHidden/>
    <w:unhideWhenUsed/>
    <w:uiPriority w:val="99"/>
    <w:rPr>
      <w:rFonts w:ascii="Consolas" w:hAnsi="Consolas"/>
      <w:sz w:val="24"/>
      <w:szCs w:val="24"/>
    </w:rPr>
  </w:style>
  <w:style w:type="character" w:styleId="49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50">
    <w:name w:val="HTML Variable"/>
    <w:basedOn w:val="11"/>
    <w:semiHidden/>
    <w:unhideWhenUsed/>
    <w:uiPriority w:val="99"/>
    <w:rPr>
      <w:i/>
      <w:iCs/>
    </w:rPr>
  </w:style>
  <w:style w:type="character" w:styleId="51">
    <w:name w:val="Hyperlink"/>
    <w:basedOn w:val="11"/>
    <w:unhideWhenUsed/>
    <w:uiPriority w:val="99"/>
    <w:rPr>
      <w:color w:val="2C5C85" w:themeColor="hyperlink"/>
      <w:u w:val="single"/>
      <w14:textFill>
        <w14:solidFill>
          <w14:schemeClr w14:val="hlink"/>
        </w14:solidFill>
      </w14:textFill>
    </w:rPr>
  </w:style>
  <w:style w:type="paragraph" w:styleId="52">
    <w:name w:val="index 1"/>
    <w:basedOn w:val="1"/>
    <w:next w:val="1"/>
    <w:autoRedefine/>
    <w:semiHidden/>
    <w:unhideWhenUsed/>
    <w:uiPriority w:val="99"/>
    <w:pPr>
      <w:ind w:left="220" w:hanging="220"/>
    </w:pPr>
  </w:style>
  <w:style w:type="paragraph" w:styleId="53">
    <w:name w:val="index 2"/>
    <w:basedOn w:val="1"/>
    <w:next w:val="1"/>
    <w:autoRedefine/>
    <w:semiHidden/>
    <w:unhideWhenUsed/>
    <w:uiPriority w:val="99"/>
    <w:pPr>
      <w:ind w:left="440" w:hanging="220"/>
    </w:pPr>
  </w:style>
  <w:style w:type="paragraph" w:styleId="54">
    <w:name w:val="index 3"/>
    <w:basedOn w:val="1"/>
    <w:next w:val="1"/>
    <w:autoRedefine/>
    <w:semiHidden/>
    <w:unhideWhenUsed/>
    <w:uiPriority w:val="99"/>
    <w:pPr>
      <w:ind w:left="660" w:hanging="220"/>
    </w:pPr>
  </w:style>
  <w:style w:type="paragraph" w:styleId="55">
    <w:name w:val="index 4"/>
    <w:basedOn w:val="1"/>
    <w:next w:val="1"/>
    <w:autoRedefine/>
    <w:semiHidden/>
    <w:unhideWhenUsed/>
    <w:uiPriority w:val="99"/>
    <w:pPr>
      <w:ind w:left="880" w:hanging="220"/>
    </w:pPr>
  </w:style>
  <w:style w:type="paragraph" w:styleId="56">
    <w:name w:val="index 5"/>
    <w:basedOn w:val="1"/>
    <w:next w:val="1"/>
    <w:autoRedefine/>
    <w:semiHidden/>
    <w:unhideWhenUsed/>
    <w:uiPriority w:val="99"/>
    <w:pPr>
      <w:ind w:left="1100" w:hanging="220"/>
    </w:pPr>
  </w:style>
  <w:style w:type="paragraph" w:styleId="57">
    <w:name w:val="index 6"/>
    <w:basedOn w:val="1"/>
    <w:next w:val="1"/>
    <w:autoRedefine/>
    <w:semiHidden/>
    <w:unhideWhenUsed/>
    <w:uiPriority w:val="99"/>
    <w:pPr>
      <w:ind w:left="1320" w:hanging="220"/>
    </w:pPr>
  </w:style>
  <w:style w:type="paragraph" w:styleId="58">
    <w:name w:val="index 7"/>
    <w:basedOn w:val="1"/>
    <w:next w:val="1"/>
    <w:autoRedefine/>
    <w:semiHidden/>
    <w:unhideWhenUsed/>
    <w:uiPriority w:val="99"/>
    <w:pPr>
      <w:ind w:left="1540" w:hanging="220"/>
    </w:pPr>
  </w:style>
  <w:style w:type="paragraph" w:styleId="59">
    <w:name w:val="index 8"/>
    <w:basedOn w:val="1"/>
    <w:next w:val="1"/>
    <w:autoRedefine/>
    <w:semiHidden/>
    <w:unhideWhenUsed/>
    <w:uiPriority w:val="99"/>
    <w:pPr>
      <w:ind w:left="1760" w:hanging="220"/>
    </w:pPr>
  </w:style>
  <w:style w:type="paragraph" w:styleId="60">
    <w:name w:val="index 9"/>
    <w:basedOn w:val="1"/>
    <w:next w:val="1"/>
    <w:autoRedefine/>
    <w:semiHidden/>
    <w:unhideWhenUsed/>
    <w:uiPriority w:val="99"/>
    <w:pPr>
      <w:ind w:left="1980" w:hanging="220"/>
    </w:pPr>
  </w:style>
  <w:style w:type="paragraph" w:styleId="61">
    <w:name w:val="index heading"/>
    <w:basedOn w:val="1"/>
    <w:next w:val="52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character" w:styleId="62">
    <w:name w:val="line number"/>
    <w:basedOn w:val="11"/>
    <w:semiHidden/>
    <w:unhideWhenUsed/>
    <w:uiPriority w:val="99"/>
  </w:style>
  <w:style w:type="paragraph" w:styleId="63">
    <w:name w:val="List"/>
    <w:basedOn w:val="1"/>
    <w:semiHidden/>
    <w:unhideWhenUsed/>
    <w:uiPriority w:val="99"/>
    <w:pPr>
      <w:ind w:left="360" w:hanging="360"/>
      <w:contextualSpacing/>
    </w:pPr>
  </w:style>
  <w:style w:type="paragraph" w:styleId="64">
    <w:name w:val="List 2"/>
    <w:basedOn w:val="1"/>
    <w:semiHidden/>
    <w:unhideWhenUsed/>
    <w:uiPriority w:val="99"/>
    <w:pPr>
      <w:ind w:left="720" w:hanging="360"/>
      <w:contextualSpacing/>
    </w:pPr>
  </w:style>
  <w:style w:type="paragraph" w:styleId="65">
    <w:name w:val="List 3"/>
    <w:basedOn w:val="1"/>
    <w:semiHidden/>
    <w:unhideWhenUsed/>
    <w:uiPriority w:val="99"/>
    <w:pPr>
      <w:ind w:left="1080" w:hanging="360"/>
      <w:contextualSpacing/>
    </w:pPr>
  </w:style>
  <w:style w:type="paragraph" w:styleId="66">
    <w:name w:val="List 4"/>
    <w:basedOn w:val="1"/>
    <w:semiHidden/>
    <w:unhideWhenUsed/>
    <w:uiPriority w:val="99"/>
    <w:pPr>
      <w:ind w:left="1440" w:hanging="360"/>
      <w:contextualSpacing/>
    </w:pPr>
  </w:style>
  <w:style w:type="paragraph" w:styleId="67">
    <w:name w:val="List 5"/>
    <w:basedOn w:val="1"/>
    <w:semiHidden/>
    <w:unhideWhenUsed/>
    <w:uiPriority w:val="99"/>
    <w:pPr>
      <w:ind w:left="1800" w:hanging="360"/>
      <w:contextualSpacing/>
    </w:pPr>
  </w:style>
  <w:style w:type="paragraph" w:styleId="68">
    <w:name w:val="List Bullet"/>
    <w:basedOn w:val="1"/>
    <w:qFormat/>
    <w:uiPriority w:val="11"/>
    <w:pPr>
      <w:numPr>
        <w:ilvl w:val="0"/>
        <w:numId w:val="1"/>
      </w:numPr>
    </w:pPr>
  </w:style>
  <w:style w:type="paragraph" w:styleId="69">
    <w:name w:val="List Bullet 3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70">
    <w:name w:val="List Bullet 4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71">
    <w:name w:val="List Bullet 5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72">
    <w:name w:val="List Continue"/>
    <w:basedOn w:val="1"/>
    <w:semiHidden/>
    <w:unhideWhenUsed/>
    <w:uiPriority w:val="99"/>
    <w:pPr>
      <w:spacing w:after="120"/>
      <w:ind w:left="360"/>
      <w:contextualSpacing/>
    </w:pPr>
  </w:style>
  <w:style w:type="paragraph" w:styleId="73">
    <w:name w:val="List Continue 2"/>
    <w:basedOn w:val="1"/>
    <w:semiHidden/>
    <w:unhideWhenUsed/>
    <w:uiPriority w:val="99"/>
    <w:pPr>
      <w:spacing w:after="120"/>
      <w:ind w:left="720"/>
      <w:contextualSpacing/>
    </w:pPr>
  </w:style>
  <w:style w:type="paragraph" w:styleId="74">
    <w:name w:val="List Continue 3"/>
    <w:basedOn w:val="1"/>
    <w:semiHidden/>
    <w:unhideWhenUsed/>
    <w:uiPriority w:val="99"/>
    <w:pPr>
      <w:spacing w:after="120"/>
      <w:ind w:left="1080"/>
      <w:contextualSpacing/>
    </w:pPr>
  </w:style>
  <w:style w:type="paragraph" w:styleId="75">
    <w:name w:val="List Continue 4"/>
    <w:basedOn w:val="1"/>
    <w:semiHidden/>
    <w:unhideWhenUsed/>
    <w:uiPriority w:val="99"/>
    <w:pPr>
      <w:spacing w:after="120"/>
      <w:ind w:left="1440"/>
      <w:contextualSpacing/>
    </w:pPr>
  </w:style>
  <w:style w:type="paragraph" w:styleId="76">
    <w:name w:val="List Continue 5"/>
    <w:basedOn w:val="1"/>
    <w:semiHidden/>
    <w:unhideWhenUsed/>
    <w:uiPriority w:val="99"/>
    <w:pPr>
      <w:spacing w:after="120"/>
      <w:ind w:left="1800"/>
      <w:contextualSpacing/>
    </w:pPr>
  </w:style>
  <w:style w:type="paragraph" w:styleId="77">
    <w:name w:val="List Number"/>
    <w:basedOn w:val="1"/>
    <w:qFormat/>
    <w:uiPriority w:val="13"/>
    <w:pPr>
      <w:numPr>
        <w:ilvl w:val="0"/>
        <w:numId w:val="5"/>
      </w:numPr>
      <w:contextualSpacing/>
    </w:pPr>
  </w:style>
  <w:style w:type="paragraph" w:styleId="78">
    <w:name w:val="List Number 2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79">
    <w:name w:val="List Number 3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80">
    <w:name w:val="List Number 4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81">
    <w:name w:val="List Number 5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82">
    <w:name w:val="macro"/>
    <w:link w:val="248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eastAsiaTheme="minorHAnsi" w:cstheme="minorBidi"/>
      <w:b/>
      <w:color w:val="0F4126" w:themeColor="accent1" w:themeShade="80"/>
      <w:sz w:val="22"/>
      <w:szCs w:val="20"/>
      <w:lang w:val="en-US" w:eastAsia="en-US" w:bidi="ar-SA"/>
    </w:rPr>
  </w:style>
  <w:style w:type="paragraph" w:styleId="83">
    <w:name w:val="Message Header"/>
    <w:basedOn w:val="1"/>
    <w:link w:val="392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85">
    <w:name w:val="Normal Indent"/>
    <w:basedOn w:val="1"/>
    <w:semiHidden/>
    <w:unhideWhenUsed/>
    <w:uiPriority w:val="99"/>
    <w:pPr>
      <w:ind w:left="720"/>
    </w:pPr>
  </w:style>
  <w:style w:type="paragraph" w:styleId="86">
    <w:name w:val="Note Heading"/>
    <w:basedOn w:val="1"/>
    <w:next w:val="1"/>
    <w:link w:val="394"/>
    <w:semiHidden/>
    <w:unhideWhenUsed/>
    <w:uiPriority w:val="99"/>
  </w:style>
  <w:style w:type="character" w:styleId="87">
    <w:name w:val="page number"/>
    <w:basedOn w:val="11"/>
    <w:semiHidden/>
    <w:unhideWhenUsed/>
    <w:uiPriority w:val="99"/>
  </w:style>
  <w:style w:type="paragraph" w:styleId="88">
    <w:name w:val="Plain Text"/>
    <w:basedOn w:val="1"/>
    <w:link w:val="277"/>
    <w:semiHidden/>
    <w:unhideWhenUsed/>
    <w:qFormat/>
    <w:uiPriority w:val="99"/>
    <w:rPr>
      <w:rFonts w:ascii="Consolas" w:hAnsi="Consolas"/>
      <w:szCs w:val="21"/>
    </w:rPr>
  </w:style>
  <w:style w:type="paragraph" w:styleId="89">
    <w:name w:val="Salutation"/>
    <w:basedOn w:val="1"/>
    <w:next w:val="1"/>
    <w:link w:val="400"/>
    <w:semiHidden/>
    <w:unhideWhenUsed/>
    <w:uiPriority w:val="99"/>
  </w:style>
  <w:style w:type="paragraph" w:styleId="90">
    <w:name w:val="Signature"/>
    <w:basedOn w:val="1"/>
    <w:link w:val="401"/>
    <w:semiHidden/>
    <w:unhideWhenUsed/>
    <w:uiPriority w:val="99"/>
    <w:pPr>
      <w:ind w:left="4320"/>
    </w:pPr>
  </w:style>
  <w:style w:type="character" w:styleId="91">
    <w:name w:val="Strong"/>
    <w:basedOn w:val="11"/>
    <w:qFormat/>
    <w:uiPriority w:val="22"/>
    <w:rPr>
      <w:b/>
      <w:bCs/>
    </w:rPr>
  </w:style>
  <w:style w:type="paragraph" w:styleId="92">
    <w:name w:val="Subtitle"/>
    <w:basedOn w:val="1"/>
    <w:next w:val="1"/>
    <w:link w:val="267"/>
    <w:semiHidden/>
    <w:unhideWhenUsed/>
    <w:uiPriority w:val="11"/>
    <w:rPr>
      <w:rFonts w:eastAsiaTheme="min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3">
    <w:name w:val="Table 3D effects 1"/>
    <w:basedOn w:val="12"/>
    <w:semiHidden/>
    <w:unhideWhenUsed/>
    <w:uiPriority w:val="9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4">
    <w:name w:val="Table 3D effects 2"/>
    <w:basedOn w:val="12"/>
    <w:semiHidden/>
    <w:unhideWhenUsed/>
    <w:uiPriority w:val="9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3D effects 3"/>
    <w:basedOn w:val="12"/>
    <w:semiHidden/>
    <w:unhideWhenUsed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1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2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3"/>
    <w:basedOn w:val="12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4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2"/>
    <w:basedOn w:val="12"/>
    <w:semiHidden/>
    <w:unhideWhenUsed/>
    <w:uiPriority w:val="9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3"/>
    <w:basedOn w:val="12"/>
    <w:semiHidden/>
    <w:unhideWhenUsed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3">
    <w:name w:val="Table Columns 1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2"/>
    <w:basedOn w:val="12"/>
    <w:semiHidden/>
    <w:unhideWhenUsed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3"/>
    <w:basedOn w:val="12"/>
    <w:semiHidden/>
    <w:unhideWhenUsed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4"/>
    <w:basedOn w:val="12"/>
    <w:semiHidden/>
    <w:unhideWhenUsed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7">
    <w:name w:val="Table Columns 5"/>
    <w:basedOn w:val="12"/>
    <w:semiHidden/>
    <w:unhideWhenUsed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8">
    <w:name w:val="Table Contemporary"/>
    <w:basedOn w:val="12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9">
    <w:name w:val="Table Elegant"/>
    <w:basedOn w:val="12"/>
    <w:semiHidden/>
    <w:unhideWhenUsed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0">
    <w:name w:val="Table Grid"/>
    <w:basedOn w:val="12"/>
    <w:qFormat/>
    <w:uiPriority w:val="39"/>
    <w:pPr>
      <w:contextualSpacing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Grid 1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12"/>
    <w:semiHidden/>
    <w:unhideWhenUsed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3">
    <w:name w:val="Table Grid 3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12"/>
    <w:semiHidden/>
    <w:unhideWhenUsed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5">
    <w:name w:val="Table Grid 5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12"/>
    <w:semiHidden/>
    <w:unhideWhenUsed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9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4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3">
    <w:name w:val="Table List 5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4">
    <w:name w:val="Table List 6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List 7"/>
    <w:basedOn w:val="12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6">
    <w:name w:val="Table List 8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7">
    <w:name w:val="table of authorities"/>
    <w:basedOn w:val="1"/>
    <w:next w:val="1"/>
    <w:semiHidden/>
    <w:unhideWhenUsed/>
    <w:uiPriority w:val="99"/>
    <w:pPr>
      <w:ind w:left="220" w:hanging="220"/>
    </w:pPr>
  </w:style>
  <w:style w:type="paragraph" w:styleId="128">
    <w:name w:val="table of figures"/>
    <w:basedOn w:val="1"/>
    <w:next w:val="1"/>
    <w:semiHidden/>
    <w:unhideWhenUsed/>
    <w:uiPriority w:val="99"/>
  </w:style>
  <w:style w:type="table" w:styleId="129">
    <w:name w:val="Table Professional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0">
    <w:name w:val="Table Simple 1"/>
    <w:basedOn w:val="12"/>
    <w:semiHidden/>
    <w:unhideWhenUsed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1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2">
    <w:name w:val="Table Simple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Subtle 2"/>
    <w:basedOn w:val="12"/>
    <w:semiHidden/>
    <w:unhideWhenUsed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Theme"/>
    <w:basedOn w:val="12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6">
    <w:name w:val="Table Web 1"/>
    <w:basedOn w:val="12"/>
    <w:semiHidden/>
    <w:unhideWhenUsed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7">
    <w:name w:val="Table Web 2"/>
    <w:basedOn w:val="12"/>
    <w:semiHidden/>
    <w:unhideWhenUsed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3"/>
    <w:basedOn w:val="12"/>
    <w:semiHidden/>
    <w:unhideWhenUsed/>
    <w:qFormat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39">
    <w:name w:val="Title"/>
    <w:basedOn w:val="1"/>
    <w:link w:val="249"/>
    <w:qFormat/>
    <w:uiPriority w:val="1"/>
    <w:pPr>
      <w:contextualSpacing/>
      <w:jc w:val="center"/>
    </w:pPr>
    <w:rPr>
      <w:rFonts w:asciiTheme="majorHAnsi" w:hAnsiTheme="majorHAnsi" w:eastAsiaTheme="majorEastAsia" w:cstheme="majorBidi"/>
      <w:caps/>
      <w:kern w:val="28"/>
      <w:sz w:val="70"/>
      <w:szCs w:val="56"/>
    </w:rPr>
  </w:style>
  <w:style w:type="paragraph" w:styleId="140">
    <w:name w:val="toa heading"/>
    <w:basedOn w:val="1"/>
    <w:next w:val="1"/>
    <w:semiHidden/>
    <w:unhideWhenUsed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1">
    <w:name w:val="toc 1"/>
    <w:basedOn w:val="1"/>
    <w:next w:val="1"/>
    <w:autoRedefine/>
    <w:semiHidden/>
    <w:unhideWhenUsed/>
    <w:uiPriority w:val="39"/>
    <w:pPr>
      <w:spacing w:after="100"/>
    </w:pPr>
  </w:style>
  <w:style w:type="paragraph" w:styleId="142">
    <w:name w:val="toc 2"/>
    <w:basedOn w:val="1"/>
    <w:next w:val="1"/>
    <w:autoRedefine/>
    <w:semiHidden/>
    <w:unhideWhenUsed/>
    <w:uiPriority w:val="39"/>
    <w:pPr>
      <w:spacing w:after="100"/>
      <w:ind w:left="220"/>
    </w:pPr>
  </w:style>
  <w:style w:type="paragraph" w:styleId="143">
    <w:name w:val="toc 3"/>
    <w:basedOn w:val="1"/>
    <w:next w:val="1"/>
    <w:autoRedefine/>
    <w:semiHidden/>
    <w:unhideWhenUsed/>
    <w:uiPriority w:val="39"/>
    <w:pPr>
      <w:spacing w:after="100"/>
      <w:ind w:left="440"/>
    </w:pPr>
  </w:style>
  <w:style w:type="paragraph" w:styleId="144">
    <w:name w:val="toc 4"/>
    <w:basedOn w:val="1"/>
    <w:next w:val="1"/>
    <w:autoRedefine/>
    <w:semiHidden/>
    <w:unhideWhenUsed/>
    <w:uiPriority w:val="39"/>
    <w:pPr>
      <w:spacing w:after="100"/>
      <w:ind w:left="660"/>
    </w:pPr>
  </w:style>
  <w:style w:type="paragraph" w:styleId="145">
    <w:name w:val="toc 5"/>
    <w:basedOn w:val="1"/>
    <w:next w:val="1"/>
    <w:autoRedefine/>
    <w:semiHidden/>
    <w:unhideWhenUsed/>
    <w:uiPriority w:val="39"/>
    <w:pPr>
      <w:spacing w:after="100"/>
      <w:ind w:left="880"/>
    </w:pPr>
  </w:style>
  <w:style w:type="paragraph" w:styleId="146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147">
    <w:name w:val="toc 7"/>
    <w:basedOn w:val="1"/>
    <w:next w:val="1"/>
    <w:autoRedefine/>
    <w:semiHidden/>
    <w:unhideWhenUsed/>
    <w:uiPriority w:val="39"/>
    <w:pPr>
      <w:spacing w:after="100"/>
      <w:ind w:left="1320"/>
    </w:pPr>
  </w:style>
  <w:style w:type="paragraph" w:styleId="148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paragraph" w:styleId="149">
    <w:name w:val="toc 9"/>
    <w:basedOn w:val="1"/>
    <w:next w:val="1"/>
    <w:autoRedefine/>
    <w:semiHidden/>
    <w:unhideWhenUsed/>
    <w:uiPriority w:val="39"/>
    <w:pPr>
      <w:spacing w:after="100"/>
      <w:ind w:left="1760"/>
    </w:pPr>
  </w:style>
  <w:style w:type="table" w:styleId="150">
    <w:name w:val="Light Shading"/>
    <w:basedOn w:val="12"/>
    <w:semiHidden/>
    <w:unhideWhenUs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1">
    <w:name w:val="Light Shading Accent 1"/>
    <w:basedOn w:val="12"/>
    <w:semiHidden/>
    <w:unhideWhenUsed/>
    <w:uiPriority w:val="60"/>
    <w:rPr>
      <w:color w:val="166239" w:themeColor="accent1" w:themeShade="BF"/>
    </w:rPr>
    <w:tblPr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FD1" w:themeFill="accent1" w:themeFillTint="3F"/>
      </w:tcPr>
    </w:tblStylePr>
  </w:style>
  <w:style w:type="table" w:styleId="152">
    <w:name w:val="Light Shading Accent 2"/>
    <w:basedOn w:val="12"/>
    <w:semiHidden/>
    <w:unhideWhenUsed/>
    <w:uiPriority w:val="60"/>
    <w:rPr>
      <w:color w:val="004041" w:themeColor="accent2" w:themeShade="BF"/>
    </w:rPr>
    <w:tblPr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E" w:themeFill="accent2" w:themeFillTint="3F"/>
      </w:tcPr>
    </w:tblStylePr>
  </w:style>
  <w:style w:type="table" w:styleId="153">
    <w:name w:val="Light Shading Accent 3"/>
    <w:basedOn w:val="12"/>
    <w:semiHidden/>
    <w:unhideWhenUsed/>
    <w:uiPriority w:val="60"/>
    <w:rPr>
      <w:color w:val="851728" w:themeColor="accent3" w:themeShade="BF"/>
    </w:rPr>
    <w:tblPr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BFC7" w:themeFill="accent3" w:themeFillTint="3F"/>
      </w:tcPr>
    </w:tblStylePr>
  </w:style>
  <w:style w:type="table" w:styleId="154">
    <w:name w:val="Light Shading Accent 4"/>
    <w:basedOn w:val="12"/>
    <w:semiHidden/>
    <w:unhideWhenUsed/>
    <w:uiPriority w:val="60"/>
    <w:rPr>
      <w:color w:val="644D1E" w:themeColor="accent4" w:themeShade="BF"/>
    </w:rPr>
    <w:tblPr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155">
    <w:name w:val="Light Shading Accent 5"/>
    <w:basedOn w:val="12"/>
    <w:semiHidden/>
    <w:unhideWhenUsed/>
    <w:uiPriority w:val="60"/>
    <w:rPr>
      <w:color w:val="5F2539" w:themeColor="accent5" w:themeShade="BF"/>
    </w:rPr>
    <w:tblPr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D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D0" w:themeFill="accent5" w:themeFillTint="3F"/>
      </w:tcPr>
    </w:tblStylePr>
  </w:style>
  <w:style w:type="table" w:styleId="156">
    <w:name w:val="Light Shading Accent 6"/>
    <w:basedOn w:val="12"/>
    <w:semiHidden/>
    <w:unhideWhenUsed/>
    <w:uiPriority w:val="60"/>
    <w:rPr>
      <w:color w:val="385066" w:themeColor="accent6" w:themeShade="BF"/>
    </w:rPr>
    <w:tblPr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table" w:styleId="157">
    <w:name w:val="Light List"/>
    <w:basedOn w:val="12"/>
    <w:semiHidden/>
    <w:unhideWhenUsed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8">
    <w:name w:val="Light List Accent 1"/>
    <w:basedOn w:val="12"/>
    <w:semiHidden/>
    <w:unhideWhenUsed/>
    <w:uiPriority w:val="61"/>
    <w:tblPr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159">
    <w:name w:val="Light List Accent 2"/>
    <w:basedOn w:val="12"/>
    <w:semiHidden/>
    <w:unhideWhenUsed/>
    <w:uiPriority w:val="61"/>
    <w:tblPr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160">
    <w:name w:val="Light List Accent 3"/>
    <w:basedOn w:val="12"/>
    <w:semiHidden/>
    <w:unhideWhenUsed/>
    <w:uiPriority w:val="61"/>
    <w:tblPr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161">
    <w:name w:val="Light List Accent 4"/>
    <w:basedOn w:val="12"/>
    <w:semiHidden/>
    <w:unhideWhenUsed/>
    <w:uiPriority w:val="61"/>
    <w:tblPr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162">
    <w:name w:val="Light List Accent 5"/>
    <w:basedOn w:val="12"/>
    <w:semiHidden/>
    <w:unhideWhenUsed/>
    <w:uiPriority w:val="61"/>
    <w:tblPr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163">
    <w:name w:val="Light List Accent 6"/>
    <w:basedOn w:val="12"/>
    <w:semiHidden/>
    <w:unhideWhenUsed/>
    <w:uiPriority w:val="61"/>
    <w:tblPr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164">
    <w:name w:val="Light Grid"/>
    <w:basedOn w:val="12"/>
    <w:semiHidden/>
    <w:unhideWhenUsed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5">
    <w:name w:val="Light Grid Accent 1"/>
    <w:basedOn w:val="12"/>
    <w:semiHidden/>
    <w:unhideWhenUsed/>
    <w:uiPriority w:val="62"/>
    <w:tblPr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8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sz="8" w:space="0"/>
        </w:tcBorders>
        <w:shd w:val="clear" w:color="auto" w:fill="B8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sz="8" w:space="0"/>
        </w:tcBorders>
      </w:tcPr>
    </w:tblStylePr>
  </w:style>
  <w:style w:type="table" w:styleId="166">
    <w:name w:val="Light Grid Accent 2"/>
    <w:basedOn w:val="12"/>
    <w:semiHidden/>
    <w:unhideWhenUsed/>
    <w:uiPriority w:val="62"/>
    <w:tblPr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E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sz="8" w:space="0"/>
        </w:tcBorders>
        <w:shd w:val="clear" w:color="auto" w:fill="96FDFE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sz="8" w:space="0"/>
        </w:tcBorders>
      </w:tcPr>
    </w:tblStylePr>
  </w:style>
  <w:style w:type="table" w:styleId="167">
    <w:name w:val="Light Grid Accent 3"/>
    <w:basedOn w:val="12"/>
    <w:semiHidden/>
    <w:unhideWhenUsed/>
    <w:uiPriority w:val="62"/>
    <w:tblPr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3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sz="8" w:space="0"/>
        </w:tcBorders>
        <w:shd w:val="clear" w:color="auto" w:fill="F3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sz="8" w:space="0"/>
        </w:tcBorders>
      </w:tcPr>
    </w:tblStylePr>
  </w:style>
  <w:style w:type="table" w:styleId="168">
    <w:name w:val="Light Grid Accent 4"/>
    <w:basedOn w:val="12"/>
    <w:semiHidden/>
    <w:unhideWhenUsed/>
    <w:uiPriority w:val="62"/>
    <w:tblPr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sz="8" w:space="0"/>
        </w:tcBorders>
      </w:tcPr>
    </w:tblStylePr>
  </w:style>
  <w:style w:type="table" w:styleId="169">
    <w:name w:val="Light Grid Accent 5"/>
    <w:basedOn w:val="12"/>
    <w:semiHidden/>
    <w:unhideWhenUsed/>
    <w:uiPriority w:val="62"/>
    <w:tblPr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D0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sz="8" w:space="0"/>
        </w:tcBorders>
        <w:shd w:val="clear" w:color="auto" w:fill="E7C3D0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sz="8" w:space="0"/>
        </w:tcBorders>
      </w:tcPr>
    </w:tblStylePr>
  </w:style>
  <w:style w:type="table" w:styleId="170">
    <w:name w:val="Light Grid Accent 6"/>
    <w:basedOn w:val="12"/>
    <w:semiHidden/>
    <w:unhideWhenUsed/>
    <w:uiPriority w:val="62"/>
    <w:tblPr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sz="8" w:space="0"/>
        </w:tcBorders>
      </w:tcPr>
    </w:tblStylePr>
  </w:style>
  <w:style w:type="table" w:styleId="171">
    <w:name w:val="Medium Shading 1"/>
    <w:basedOn w:val="12"/>
    <w:semiHidden/>
    <w:unhideWhenUsed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1"/>
    <w:basedOn w:val="12"/>
    <w:semiHidden/>
    <w:unhideWhenUsed/>
    <w:uiPriority w:val="63"/>
    <w:tblPr>
      <w:tblBorders>
        <w:top w:val="single" w:color="2DCA76" w:themeColor="accent1" w:themeTint="BF" w:sz="8" w:space="0"/>
        <w:left w:val="single" w:color="2DCA76" w:themeColor="accent1" w:themeTint="BF" w:sz="8" w:space="0"/>
        <w:bottom w:val="single" w:color="2DCA76" w:themeColor="accent1" w:themeTint="BF" w:sz="8" w:space="0"/>
        <w:right w:val="single" w:color="2DCA76" w:themeColor="accent1" w:themeTint="BF" w:sz="8" w:space="0"/>
        <w:insideH w:val="single" w:color="2DCA7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2DCA76" w:themeColor="accent1" w:themeTint="BF" w:sz="8" w:space="0"/>
          <w:left w:val="single" w:color="2DCA76" w:themeColor="accent1" w:themeTint="BF" w:sz="8" w:space="0"/>
          <w:bottom w:val="single" w:color="2DCA76" w:themeColor="accent1" w:themeTint="BF" w:sz="8" w:space="0"/>
          <w:right w:val="single" w:color="2DCA76" w:themeColor="accent1" w:themeTint="BF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A76" w:themeColor="accent1" w:themeTint="BF" w:sz="6" w:space="0"/>
          <w:left w:val="single" w:color="2DCA76" w:themeColor="accent1" w:themeTint="BF" w:sz="8" w:space="0"/>
          <w:bottom w:val="single" w:color="2DCA76" w:themeColor="accent1" w:themeTint="BF" w:sz="8" w:space="0"/>
          <w:right w:val="single" w:color="2DCA7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2"/>
    <w:basedOn w:val="12"/>
    <w:semiHidden/>
    <w:unhideWhenUsed/>
    <w:qFormat/>
    <w:uiPriority w:val="63"/>
    <w:tblPr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BEC0" w:themeColor="accent2" w:themeTint="BF" w:sz="8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themeTint="BF" w:sz="6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3"/>
    <w:basedOn w:val="12"/>
    <w:semiHidden/>
    <w:unhideWhenUsed/>
    <w:uiPriority w:val="63"/>
    <w:tblPr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D3E56" w:themeColor="accent3" w:themeTint="BF" w:sz="8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themeTint="BF" w:sz="6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4"/>
    <w:basedOn w:val="12"/>
    <w:semiHidden/>
    <w:unhideWhenUsed/>
    <w:uiPriority w:val="63"/>
    <w:tblPr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4973C" w:themeColor="accent4" w:themeTint="BF" w:sz="8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themeTint="BF" w:sz="6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5"/>
    <w:basedOn w:val="12"/>
    <w:semiHidden/>
    <w:unhideWhenUsed/>
    <w:uiPriority w:val="63"/>
    <w:tblPr>
      <w:tblBorders>
        <w:top w:val="single" w:color="B84A71" w:themeColor="accent5" w:themeTint="BF" w:sz="8" w:space="0"/>
        <w:left w:val="single" w:color="B84A71" w:themeColor="accent5" w:themeTint="BF" w:sz="8" w:space="0"/>
        <w:bottom w:val="single" w:color="B84A71" w:themeColor="accent5" w:themeTint="BF" w:sz="8" w:space="0"/>
        <w:right w:val="single" w:color="B84A71" w:themeColor="accent5" w:themeTint="BF" w:sz="8" w:space="0"/>
        <w:insideH w:val="single" w:color="B84A71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84A71" w:themeColor="accent5" w:themeTint="BF" w:sz="8" w:space="0"/>
          <w:left w:val="single" w:color="B84A71" w:themeColor="accent5" w:themeTint="BF" w:sz="8" w:space="0"/>
          <w:bottom w:val="single" w:color="B84A71" w:themeColor="accent5" w:themeTint="BF" w:sz="8" w:space="0"/>
          <w:right w:val="single" w:color="B84A71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1" w:themeColor="accent5" w:themeTint="BF" w:sz="6" w:space="0"/>
          <w:left w:val="single" w:color="B84A71" w:themeColor="accent5" w:themeTint="BF" w:sz="8" w:space="0"/>
          <w:bottom w:val="single" w:color="B84A71" w:themeColor="accent5" w:themeTint="BF" w:sz="8" w:space="0"/>
          <w:right w:val="single" w:color="B84A71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D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D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6"/>
    <w:basedOn w:val="12"/>
    <w:semiHidden/>
    <w:unhideWhenUsed/>
    <w:uiPriority w:val="63"/>
    <w:tblPr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E8FAF" w:themeColor="accent6" w:themeTint="BF" w:sz="8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themeTint="BF" w:sz="6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2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Shading 2 Accent 1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2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3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4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5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6"/>
    <w:basedOn w:val="12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List 1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6">
    <w:name w:val="Medium List 1 Accent 1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8EFD1" w:themeFill="accent1" w:themeFillTint="3F"/>
      </w:tcPr>
    </w:tblStylePr>
    <w:tblStylePr w:type="band1Horz">
      <w:tblPr/>
      <w:tcPr>
        <w:shd w:val="clear" w:color="auto" w:fill="B8EFD1" w:themeFill="accent1" w:themeFillTint="3F"/>
      </w:tcPr>
    </w:tblStylePr>
  </w:style>
  <w:style w:type="table" w:styleId="187">
    <w:name w:val="Medium List 1 Accent 2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E" w:themeFill="accent2" w:themeFillTint="3F"/>
      </w:tcPr>
    </w:tblStylePr>
    <w:tblStylePr w:type="band1Horz">
      <w:tblPr/>
      <w:tcPr>
        <w:shd w:val="clear" w:color="auto" w:fill="96FDFE" w:themeFill="accent2" w:themeFillTint="3F"/>
      </w:tcPr>
    </w:tblStylePr>
  </w:style>
  <w:style w:type="table" w:styleId="188">
    <w:name w:val="Medium List 1 Accent 3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3BFC7" w:themeFill="accent3" w:themeFillTint="3F"/>
      </w:tcPr>
    </w:tblStylePr>
    <w:tblStylePr w:type="band1Horz">
      <w:tblPr/>
      <w:tcPr>
        <w:shd w:val="clear" w:color="auto" w:fill="F3BFC7" w:themeFill="accent3" w:themeFillTint="3F"/>
      </w:tcPr>
    </w:tblStylePr>
  </w:style>
  <w:style w:type="table" w:styleId="189">
    <w:name w:val="Medium List 1 Accent 4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90">
    <w:name w:val="Medium List 1 Accent 5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D0" w:themeFill="accent5" w:themeFillTint="3F"/>
      </w:tcPr>
    </w:tblStylePr>
    <w:tblStylePr w:type="band1Horz">
      <w:tblPr/>
      <w:tcPr>
        <w:shd w:val="clear" w:color="auto" w:fill="E7C3D0" w:themeFill="accent5" w:themeFillTint="3F"/>
      </w:tcPr>
    </w:tblStylePr>
  </w:style>
  <w:style w:type="table" w:styleId="191">
    <w:name w:val="Medium List 1 Accent 6"/>
    <w:basedOn w:val="12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192">
    <w:name w:val="Medium List 2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1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2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3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4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5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D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D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6"/>
    <w:basedOn w:val="12"/>
    <w:semiHidden/>
    <w:unhideWhenUsed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Grid 1"/>
    <w:basedOn w:val="12"/>
    <w:semiHidden/>
    <w:unhideWhenUsed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0">
    <w:name w:val="Medium Grid 1 Accent 1"/>
    <w:basedOn w:val="12"/>
    <w:semiHidden/>
    <w:unhideWhenUsed/>
    <w:uiPriority w:val="67"/>
    <w:tblPr>
      <w:tblBorders>
        <w:top w:val="single" w:color="2DCA76" w:themeColor="accent1" w:themeTint="BF" w:sz="8" w:space="0"/>
        <w:left w:val="single" w:color="2DCA76" w:themeColor="accent1" w:themeTint="BF" w:sz="8" w:space="0"/>
        <w:bottom w:val="single" w:color="2DCA76" w:themeColor="accent1" w:themeTint="BF" w:sz="8" w:space="0"/>
        <w:right w:val="single" w:color="2DCA76" w:themeColor="accent1" w:themeTint="BF" w:sz="8" w:space="0"/>
        <w:insideH w:val="single" w:color="2DCA76" w:themeColor="accent1" w:themeTint="BF" w:sz="8" w:space="0"/>
        <w:insideV w:val="single" w:color="2DCA76" w:themeColor="accent1" w:themeTint="BF" w:sz="8" w:space="0"/>
      </w:tblBorders>
    </w:tblPr>
    <w:tcPr>
      <w:shd w:val="clear" w:color="auto" w:fill="B8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DCA7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0DFA3" w:themeFill="accent1" w:themeFillTint="7F"/>
      </w:tcPr>
    </w:tblStylePr>
    <w:tblStylePr w:type="band1Horz">
      <w:tblPr/>
      <w:tcPr>
        <w:shd w:val="clear" w:color="auto" w:fill="70DFA3" w:themeFill="accent1" w:themeFillTint="7F"/>
      </w:tcPr>
    </w:tblStylePr>
  </w:style>
  <w:style w:type="table" w:styleId="201">
    <w:name w:val="Medium Grid 1 Accent 2"/>
    <w:basedOn w:val="12"/>
    <w:semiHidden/>
    <w:unhideWhenUsed/>
    <w:uiPriority w:val="67"/>
    <w:tblPr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BEC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202">
    <w:name w:val="Medium Grid 1 Accent 3"/>
    <w:basedOn w:val="12"/>
    <w:semiHidden/>
    <w:unhideWhenUsed/>
    <w:uiPriority w:val="67"/>
    <w:tblPr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3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D3E56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F8E" w:themeFill="accent3" w:themeFillTint="7F"/>
      </w:tcPr>
    </w:tblStylePr>
    <w:tblStylePr w:type="band1Horz">
      <w:tblPr/>
      <w:tcPr>
        <w:shd w:val="clear" w:color="auto" w:fill="E87F8E" w:themeFill="accent3" w:themeFillTint="7F"/>
      </w:tcPr>
    </w:tblStylePr>
  </w:style>
  <w:style w:type="table" w:styleId="203">
    <w:name w:val="Medium Grid 1 Accent 4"/>
    <w:basedOn w:val="12"/>
    <w:semiHidden/>
    <w:unhideWhenUsed/>
    <w:uiPriority w:val="67"/>
    <w:tblPr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4973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204">
    <w:name w:val="Medium Grid 1 Accent 5"/>
    <w:basedOn w:val="12"/>
    <w:semiHidden/>
    <w:unhideWhenUsed/>
    <w:uiPriority w:val="67"/>
    <w:tblPr>
      <w:tblBorders>
        <w:top w:val="single" w:color="B84A71" w:themeColor="accent5" w:themeTint="BF" w:sz="8" w:space="0"/>
        <w:left w:val="single" w:color="B84A71" w:themeColor="accent5" w:themeTint="BF" w:sz="8" w:space="0"/>
        <w:bottom w:val="single" w:color="B84A71" w:themeColor="accent5" w:themeTint="BF" w:sz="8" w:space="0"/>
        <w:right w:val="single" w:color="B84A71" w:themeColor="accent5" w:themeTint="BF" w:sz="8" w:space="0"/>
        <w:insideH w:val="single" w:color="B84A71" w:themeColor="accent5" w:themeTint="BF" w:sz="8" w:space="0"/>
        <w:insideV w:val="single" w:color="B84A71" w:themeColor="accent5" w:themeTint="BF" w:sz="8" w:space="0"/>
      </w:tblBorders>
    </w:tblPr>
    <w:tcPr>
      <w:shd w:val="clear" w:color="auto" w:fill="E7C3D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1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205">
    <w:name w:val="Medium Grid 1 Accent 6"/>
    <w:basedOn w:val="12"/>
    <w:semiHidden/>
    <w:unhideWhenUsed/>
    <w:uiPriority w:val="67"/>
    <w:tblPr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E8F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B4CA" w:themeFill="accent6" w:themeFillTint="7F"/>
      </w:tcPr>
    </w:tblStylePr>
    <w:tblStylePr w:type="band1Horz">
      <w:tblPr/>
      <w:tcPr>
        <w:shd w:val="clear" w:color="auto" w:fill="9FB4CA" w:themeFill="accent6" w:themeFillTint="7F"/>
      </w:tcPr>
    </w:tblStylePr>
  </w:style>
  <w:style w:type="table" w:styleId="206">
    <w:name w:val="Medium Grid 2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7">
    <w:name w:val="Medium Grid 2 Accent 1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8EFD1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2F8ED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70DFA3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0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2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E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3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3BFC7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BD1" w:themeFill="accent3" w:themeFillTint="33"/>
      </w:tcPr>
    </w:tblStylePr>
    <w:tblStylePr w:type="band1Vert">
      <w:tblPr/>
      <w:tcPr>
        <w:shd w:val="clear" w:color="auto" w:fill="E87F8E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87F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4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B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5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D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6"/>
    <w:basedOn w:val="12"/>
    <w:semiHidden/>
    <w:unhideWhenUsed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FB4CA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F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3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4">
    <w:name w:val="Medium Grid 3 Accent 1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EFD1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0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0DFA3" w:themeFill="accent1" w:themeFillTint="7F"/>
      </w:tcPr>
    </w:tblStylePr>
  </w:style>
  <w:style w:type="table" w:styleId="215">
    <w:name w:val="Medium Grid 3 Accent 2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E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2BFCFF" w:themeFill="accent2" w:themeFillTint="7F"/>
      </w:tcPr>
    </w:tblStylePr>
  </w:style>
  <w:style w:type="table" w:styleId="216">
    <w:name w:val="Medium Grid 3 Accent 3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BFC7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F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87F8E" w:themeFill="accent3" w:themeFillTint="7F"/>
      </w:tcPr>
    </w:tblStylePr>
  </w:style>
  <w:style w:type="table" w:styleId="217">
    <w:name w:val="Medium Grid 3 Accent 4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8BA7D" w:themeFill="accent4" w:themeFillTint="7F"/>
      </w:tcPr>
    </w:tblStylePr>
  </w:style>
  <w:style w:type="table" w:styleId="218">
    <w:name w:val="Medium Grid 3 Accent 5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D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086A0" w:themeFill="accent5" w:themeFillTint="7F"/>
      </w:tcPr>
    </w:tblStylePr>
  </w:style>
  <w:style w:type="table" w:styleId="219">
    <w:name w:val="Medium Grid 3 Accent 6"/>
    <w:basedOn w:val="12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F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FB4CA" w:themeFill="accent6" w:themeFillTint="7F"/>
      </w:tcPr>
    </w:tblStylePr>
  </w:style>
  <w:style w:type="table" w:styleId="220">
    <w:name w:val="Dark List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1">
    <w:name w:val="Dark List Accent 1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222">
    <w:name w:val="Dark List Accent 2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223">
    <w:name w:val="Dark List Accent 3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224">
    <w:name w:val="Dark List Accent 4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D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D" w:themeFill="accent4" w:themeFillShade="BF"/>
      </w:tcPr>
    </w:tblStylePr>
  </w:style>
  <w:style w:type="table" w:styleId="225">
    <w:name w:val="Dark List Accent 5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226">
    <w:name w:val="Dark List Accent 6"/>
    <w:basedOn w:val="12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table" w:styleId="227">
    <w:name w:val="Colorful Shading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8">
    <w:name w:val="Colorful Shading Accent 1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70DFA3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2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3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C98A4" w:themeFill="accent3" w:themeFillTint="66"/>
      </w:tcPr>
    </w:tblStylePr>
    <w:tblStylePr w:type="band1Horz">
      <w:tblPr/>
      <w:tcPr>
        <w:shd w:val="clear" w:color="auto" w:fill="E87F8E" w:themeFill="accent3" w:themeFillTint="7F"/>
      </w:tcPr>
    </w:tblStylePr>
  </w:style>
  <w:style w:type="table" w:styleId="231">
    <w:name w:val="Colorful Shading Accent 4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F3D1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F3D1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7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2">
    <w:name w:val="Colorful Shading Accent 5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6"/>
    <w:basedOn w:val="12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C3F51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3F51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FB4CA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List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44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5">
    <w:name w:val="Colorful List Accent 1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2F8ED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44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36">
    <w:name w:val="Colorful List Accent 2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445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E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37">
    <w:name w:val="Colorful List Accent 3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A511F" w:themeFill="accent4" w:themeFillShade="CC"/>
      </w:tcPr>
    </w:tblStylePr>
    <w:tblStylePr w:type="lastRow">
      <w:rPr>
        <w:b/>
        <w:bCs/>
        <w:color w:val="6A52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FC7" w:themeFill="accent3" w:themeFillTint="3F"/>
      </w:tcPr>
    </w:tblStylePr>
    <w:tblStylePr w:type="band1Horz">
      <w:tblPr/>
      <w:tcPr>
        <w:shd w:val="clear" w:color="auto" w:fill="F5CBD1" w:themeFill="accent3" w:themeFillTint="33"/>
      </w:tcPr>
    </w:tblStylePr>
  </w:style>
  <w:style w:type="table" w:styleId="238">
    <w:name w:val="Colorful List Accent 4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D182A" w:themeFill="accent3" w:themeFillShade="CC"/>
      </w:tcPr>
    </w:tblStylePr>
    <w:tblStylePr w:type="lastRow">
      <w:rPr>
        <w:b/>
        <w:bCs/>
        <w:color w:val="8E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B" w:themeFill="accent4" w:themeFillTint="33"/>
      </w:tcPr>
    </w:tblStylePr>
  </w:style>
  <w:style w:type="table" w:styleId="239">
    <w:name w:val="Colorful List Accent 5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B546C" w:themeFill="accent6" w:themeFillShade="CC"/>
      </w:tcPr>
    </w:tblStylePr>
    <w:tblStylePr w:type="lastRow">
      <w:rPr>
        <w:b/>
        <w:bCs/>
        <w:color w:val="3C556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D0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40">
    <w:name w:val="Colorful List Accent 6"/>
    <w:basedOn w:val="12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5273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241">
    <w:name w:val="Colorful Grid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2">
    <w:name w:val="Colorful Grid Accent 1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70DFA3" w:themeFill="accent1" w:themeFillTint="7F"/>
      </w:tcPr>
    </w:tblStylePr>
    <w:tblStylePr w:type="band1Horz">
      <w:tblPr/>
      <w:tcPr>
        <w:shd w:val="clear" w:color="auto" w:fill="70DFA3" w:themeFill="accent1" w:themeFillTint="7F"/>
      </w:tcPr>
    </w:tblStylePr>
  </w:style>
  <w:style w:type="table" w:styleId="243">
    <w:name w:val="Colorful Grid Accent 2"/>
    <w:basedOn w:val="12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244">
    <w:name w:val="Colorful Grid Accent 3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5CBD1" w:themeFill="accent3" w:themeFillTint="33"/>
    </w:tcPr>
    <w:tblStylePr w:type="firstRow">
      <w:rPr>
        <w:b/>
        <w:bCs/>
      </w:rPr>
      <w:tblPr/>
      <w:tcPr>
        <w:shd w:val="clear" w:color="auto" w:fill="EC98A4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98A4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F8E" w:themeFill="accent3" w:themeFillTint="7F"/>
      </w:tcPr>
    </w:tblStylePr>
    <w:tblStylePr w:type="band1Horz">
      <w:tblPr/>
      <w:tcPr>
        <w:shd w:val="clear" w:color="auto" w:fill="E87F8E" w:themeFill="accent3" w:themeFillTint="7F"/>
      </w:tcPr>
    </w:tblStylePr>
  </w:style>
  <w:style w:type="table" w:styleId="245">
    <w:name w:val="Colorful Grid Accent 4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FE3CB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34C1D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34C1D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246">
    <w:name w:val="Colorful Grid Accent 5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247">
    <w:name w:val="Colorful Grid Accent 6"/>
    <w:basedOn w:val="12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FB4CA" w:themeFill="accent6" w:themeFillTint="7F"/>
      </w:tcPr>
    </w:tblStylePr>
    <w:tblStylePr w:type="band1Horz">
      <w:tblPr/>
      <w:tcPr>
        <w:shd w:val="clear" w:color="auto" w:fill="9FB4CA" w:themeFill="accent6" w:themeFillTint="7F"/>
      </w:tcPr>
    </w:tblStylePr>
  </w:style>
  <w:style w:type="character" w:customStyle="1" w:styleId="248">
    <w:name w:val="Macro Text Char"/>
    <w:basedOn w:val="11"/>
    <w:link w:val="82"/>
    <w:semiHidden/>
    <w:uiPriority w:val="99"/>
    <w:rPr>
      <w:rFonts w:ascii="Consolas" w:hAnsi="Consolas"/>
      <w:b/>
      <w:color w:val="0F4126" w:themeColor="accent1" w:themeShade="80"/>
      <w:szCs w:val="20"/>
    </w:rPr>
  </w:style>
  <w:style w:type="character" w:customStyle="1" w:styleId="249">
    <w:name w:val="Title Char"/>
    <w:basedOn w:val="11"/>
    <w:link w:val="139"/>
    <w:qFormat/>
    <w:uiPriority w:val="1"/>
    <w:rPr>
      <w:rFonts w:asciiTheme="majorHAnsi" w:hAnsiTheme="majorHAnsi" w:eastAsiaTheme="majorEastAsia" w:cstheme="majorBidi"/>
      <w:caps/>
      <w:kern w:val="28"/>
      <w:sz w:val="70"/>
      <w:szCs w:val="56"/>
    </w:rPr>
  </w:style>
  <w:style w:type="character" w:customStyle="1" w:styleId="250">
    <w:name w:val="Header Char"/>
    <w:basedOn w:val="11"/>
    <w:link w:val="40"/>
    <w:qFormat/>
    <w:uiPriority w:val="99"/>
  </w:style>
  <w:style w:type="character" w:customStyle="1" w:styleId="251">
    <w:name w:val="Footer Char"/>
    <w:basedOn w:val="11"/>
    <w:link w:val="37"/>
    <w:qFormat/>
    <w:uiPriority w:val="99"/>
  </w:style>
  <w:style w:type="character" w:styleId="252">
    <w:name w:val="Placeholder Text"/>
    <w:basedOn w:val="11"/>
    <w:semiHidden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53">
    <w:name w:val="Contact Info"/>
    <w:basedOn w:val="1"/>
    <w:qFormat/>
    <w:uiPriority w:val="3"/>
    <w:pPr>
      <w:jc w:val="center"/>
    </w:pPr>
  </w:style>
  <w:style w:type="character" w:customStyle="1" w:styleId="254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5">
    <w:name w:val="Heading 2 Char"/>
    <w:basedOn w:val="11"/>
    <w:link w:val="3"/>
    <w:uiPriority w:val="9"/>
    <w:rPr>
      <w:rFonts w:eastAsiaTheme="majorEastAsia" w:cstheme="majorBidi"/>
      <w:b/>
      <w:caps/>
      <w:color w:val="1D824C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56">
    <w:name w:val="Heading 3 Char"/>
    <w:basedOn w:val="11"/>
    <w:link w:val="4"/>
    <w:uiPriority w:val="9"/>
    <w:rPr>
      <w:rFonts w:eastAsiaTheme="majorEastAsia" w:cstheme="majorBidi"/>
      <w:b/>
      <w:caps/>
      <w:szCs w:val="24"/>
    </w:rPr>
  </w:style>
  <w:style w:type="character" w:customStyle="1" w:styleId="257">
    <w:name w:val="Subtle Reference"/>
    <w:basedOn w:val="11"/>
    <w:qFormat/>
    <w:uiPriority w:val="10"/>
    <w:rPr>
      <w:b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8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166239" w:themeColor="accent1" w:themeShade="BF"/>
    </w:rPr>
  </w:style>
  <w:style w:type="character" w:customStyle="1" w:styleId="2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color w:val="auto"/>
      <w:szCs w:val="21"/>
    </w:rPr>
  </w:style>
  <w:style w:type="character" w:customStyle="1" w:styleId="2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paragraph" w:customStyle="1" w:styleId="261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262">
    <w:name w:val="Quote"/>
    <w:basedOn w:val="1"/>
    <w:next w:val="1"/>
    <w:link w:val="263"/>
    <w:semiHidden/>
    <w:unhideWhenUsed/>
    <w:uiPriority w:val="29"/>
    <w:pPr>
      <w:spacing w:before="20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Quote Char"/>
    <w:basedOn w:val="11"/>
    <w:link w:val="262"/>
    <w:semiHidden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64">
    <w:name w:val="Intense Quote"/>
    <w:basedOn w:val="1"/>
    <w:next w:val="1"/>
    <w:link w:val="265"/>
    <w:semiHidden/>
    <w:unhideWhenUsed/>
    <w:uiPriority w:val="30"/>
    <w:pPr>
      <w:pBdr>
        <w:top w:val="single" w:color="1D824C" w:themeColor="accent1" w:sz="4" w:space="10"/>
        <w:bottom w:val="single" w:color="1D824C" w:themeColor="accent1" w:sz="4" w:space="10"/>
      </w:pBdr>
      <w:spacing w:before="360" w:after="360"/>
      <w:jc w:val="center"/>
    </w:pPr>
    <w:rPr>
      <w:i/>
      <w:iCs/>
      <w:color w:val="1D824C" w:themeColor="accent1"/>
      <w14:textFill>
        <w14:solidFill>
          <w14:schemeClr w14:val="accent1"/>
        </w14:solidFill>
      </w14:textFill>
    </w:rPr>
  </w:style>
  <w:style w:type="character" w:customStyle="1" w:styleId="265">
    <w:name w:val="Intense Quote Char"/>
    <w:basedOn w:val="11"/>
    <w:link w:val="264"/>
    <w:semiHidden/>
    <w:qFormat/>
    <w:uiPriority w:val="30"/>
    <w:rPr>
      <w:i/>
      <w:iCs/>
      <w:color w:val="1D824C" w:themeColor="accent1"/>
      <w14:textFill>
        <w14:solidFill>
          <w14:schemeClr w14:val="accent1"/>
        </w14:solidFill>
      </w14:textFill>
    </w:rPr>
  </w:style>
  <w:style w:type="character" w:customStyle="1" w:styleId="266">
    <w:name w:val="Book Title"/>
    <w:basedOn w:val="11"/>
    <w:semiHidden/>
    <w:unhideWhenUsed/>
    <w:uiPriority w:val="33"/>
    <w:rPr>
      <w:b/>
      <w:bCs/>
      <w:i/>
      <w:iCs/>
      <w:spacing w:val="0"/>
    </w:rPr>
  </w:style>
  <w:style w:type="character" w:customStyle="1" w:styleId="267">
    <w:name w:val="Subtitle Char"/>
    <w:basedOn w:val="11"/>
    <w:link w:val="92"/>
    <w:semiHidden/>
    <w:uiPriority w:val="11"/>
    <w:rPr>
      <w:rFonts w:eastAsiaTheme="min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8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269">
    <w:name w:val="Body Text 3 Char"/>
    <w:basedOn w:val="11"/>
    <w:link w:val="17"/>
    <w:semiHidden/>
    <w:uiPriority w:val="99"/>
    <w:rPr>
      <w:szCs w:val="16"/>
    </w:rPr>
  </w:style>
  <w:style w:type="character" w:customStyle="1" w:styleId="270">
    <w:name w:val="Body Text Indent 3 Char"/>
    <w:basedOn w:val="11"/>
    <w:link w:val="22"/>
    <w:semiHidden/>
    <w:uiPriority w:val="99"/>
    <w:rPr>
      <w:szCs w:val="16"/>
    </w:rPr>
  </w:style>
  <w:style w:type="character" w:customStyle="1" w:styleId="271">
    <w:name w:val="Comment Text Char"/>
    <w:basedOn w:val="11"/>
    <w:link w:val="26"/>
    <w:semiHidden/>
    <w:uiPriority w:val="99"/>
    <w:rPr>
      <w:szCs w:val="20"/>
    </w:rPr>
  </w:style>
  <w:style w:type="character" w:customStyle="1" w:styleId="272">
    <w:name w:val="Comment Subject Char"/>
    <w:basedOn w:val="271"/>
    <w:link w:val="27"/>
    <w:semiHidden/>
    <w:uiPriority w:val="99"/>
    <w:rPr>
      <w:b/>
      <w:bCs/>
      <w:szCs w:val="20"/>
    </w:rPr>
  </w:style>
  <w:style w:type="character" w:customStyle="1" w:styleId="273">
    <w:name w:val="Document Map Char"/>
    <w:basedOn w:val="11"/>
    <w:link w:val="29"/>
    <w:semiHidden/>
    <w:uiPriority w:val="99"/>
    <w:rPr>
      <w:rFonts w:ascii="Segoe UI" w:hAnsi="Segoe UI" w:cs="Segoe UI"/>
      <w:szCs w:val="16"/>
    </w:rPr>
  </w:style>
  <w:style w:type="character" w:customStyle="1" w:styleId="274">
    <w:name w:val="Endnote Text Char"/>
    <w:basedOn w:val="11"/>
    <w:link w:val="33"/>
    <w:semiHidden/>
    <w:uiPriority w:val="99"/>
    <w:rPr>
      <w:szCs w:val="20"/>
    </w:rPr>
  </w:style>
  <w:style w:type="character" w:customStyle="1" w:styleId="275">
    <w:name w:val="Footnote Text Char"/>
    <w:basedOn w:val="11"/>
    <w:link w:val="39"/>
    <w:semiHidden/>
    <w:uiPriority w:val="99"/>
    <w:rPr>
      <w:szCs w:val="20"/>
    </w:rPr>
  </w:style>
  <w:style w:type="character" w:customStyle="1" w:styleId="276">
    <w:name w:val="HTML Preformatted Char"/>
    <w:basedOn w:val="11"/>
    <w:link w:val="47"/>
    <w:semiHidden/>
    <w:qFormat/>
    <w:uiPriority w:val="99"/>
    <w:rPr>
      <w:rFonts w:ascii="Consolas" w:hAnsi="Consolas"/>
      <w:szCs w:val="20"/>
    </w:rPr>
  </w:style>
  <w:style w:type="character" w:customStyle="1" w:styleId="277">
    <w:name w:val="Plain Text Char"/>
    <w:basedOn w:val="11"/>
    <w:link w:val="88"/>
    <w:semiHidden/>
    <w:qFormat/>
    <w:uiPriority w:val="99"/>
    <w:rPr>
      <w:rFonts w:ascii="Consolas" w:hAnsi="Consolas"/>
      <w:szCs w:val="21"/>
    </w:rPr>
  </w:style>
  <w:style w:type="character" w:customStyle="1" w:styleId="27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0F4126" w:themeColor="accent1" w:themeShade="80"/>
    </w:rPr>
  </w:style>
  <w:style w:type="paragraph" w:customStyle="1" w:styleId="279">
    <w:name w:val="Bibliography"/>
    <w:basedOn w:val="1"/>
    <w:next w:val="1"/>
    <w:semiHidden/>
    <w:unhideWhenUsed/>
    <w:uiPriority w:val="37"/>
  </w:style>
  <w:style w:type="character" w:customStyle="1" w:styleId="280">
    <w:name w:val="Body Text Char"/>
    <w:basedOn w:val="11"/>
    <w:link w:val="15"/>
    <w:semiHidden/>
    <w:uiPriority w:val="99"/>
  </w:style>
  <w:style w:type="character" w:customStyle="1" w:styleId="281">
    <w:name w:val="Body Text 2 Char"/>
    <w:basedOn w:val="11"/>
    <w:link w:val="16"/>
    <w:semiHidden/>
    <w:uiPriority w:val="99"/>
  </w:style>
  <w:style w:type="character" w:customStyle="1" w:styleId="282">
    <w:name w:val="Body Text First Indent Char"/>
    <w:basedOn w:val="280"/>
    <w:link w:val="18"/>
    <w:semiHidden/>
    <w:uiPriority w:val="99"/>
  </w:style>
  <w:style w:type="character" w:customStyle="1" w:styleId="283">
    <w:name w:val="Body Text Indent Char"/>
    <w:basedOn w:val="11"/>
    <w:link w:val="19"/>
    <w:semiHidden/>
    <w:uiPriority w:val="99"/>
  </w:style>
  <w:style w:type="character" w:customStyle="1" w:styleId="284">
    <w:name w:val="Body Text First Indent 2 Char"/>
    <w:basedOn w:val="283"/>
    <w:link w:val="20"/>
    <w:semiHidden/>
    <w:uiPriority w:val="99"/>
  </w:style>
  <w:style w:type="character" w:customStyle="1" w:styleId="285">
    <w:name w:val="Body Text Indent 2 Char"/>
    <w:basedOn w:val="11"/>
    <w:link w:val="21"/>
    <w:semiHidden/>
    <w:uiPriority w:val="99"/>
  </w:style>
  <w:style w:type="character" w:customStyle="1" w:styleId="286">
    <w:name w:val="Closing Char"/>
    <w:basedOn w:val="11"/>
    <w:link w:val="24"/>
    <w:semiHidden/>
    <w:uiPriority w:val="99"/>
  </w:style>
  <w:style w:type="character" w:customStyle="1" w:styleId="287">
    <w:name w:val="Date Char"/>
    <w:basedOn w:val="11"/>
    <w:link w:val="28"/>
    <w:semiHidden/>
    <w:uiPriority w:val="99"/>
  </w:style>
  <w:style w:type="character" w:customStyle="1" w:styleId="288">
    <w:name w:val="E-mail Signature Char"/>
    <w:basedOn w:val="11"/>
    <w:link w:val="30"/>
    <w:semiHidden/>
    <w:uiPriority w:val="99"/>
  </w:style>
  <w:style w:type="table" w:customStyle="1" w:styleId="289">
    <w:name w:val="Grid Table 1 Light"/>
    <w:basedOn w:val="12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Grid Table 1 Light Accent 1"/>
    <w:basedOn w:val="12"/>
    <w:uiPriority w:val="46"/>
    <w:tblPr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52D89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52D89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Grid Table 1 Light Accent 2"/>
    <w:basedOn w:val="12"/>
    <w:uiPriority w:val="46"/>
    <w:tblPr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00FCF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Grid Table 1 Light Accent 3"/>
    <w:basedOn w:val="12"/>
    <w:uiPriority w:val="46"/>
    <w:tblPr>
      <w:tblBorders>
        <w:top w:val="single" w:color="EC98A4" w:themeColor="accent3" w:themeTint="66" w:sz="4" w:space="0"/>
        <w:left w:val="single" w:color="EC98A4" w:themeColor="accent3" w:themeTint="66" w:sz="4" w:space="0"/>
        <w:bottom w:val="single" w:color="EC98A4" w:themeColor="accent3" w:themeTint="66" w:sz="4" w:space="0"/>
        <w:right w:val="single" w:color="EC98A4" w:themeColor="accent3" w:themeTint="66" w:sz="4" w:space="0"/>
        <w:insideH w:val="single" w:color="EC98A4" w:themeColor="accent3" w:themeTint="66" w:sz="4" w:space="0"/>
        <w:insideV w:val="single" w:color="EC98A4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E3647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E3647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3">
    <w:name w:val="Grid Table 1 Light Accent 4"/>
    <w:basedOn w:val="12"/>
    <w:uiPriority w:val="46"/>
    <w:tblPr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D0AC6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4">
    <w:name w:val="Grid Table 1 Light Accent 5"/>
    <w:basedOn w:val="12"/>
    <w:uiPriority w:val="46"/>
    <w:tblPr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5">
    <w:name w:val="Grid Table 1 Light Accent 6"/>
    <w:basedOn w:val="12"/>
    <w:uiPriority w:val="46"/>
    <w:tblPr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8BA5B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6">
    <w:name w:val="Grid Table 2"/>
    <w:basedOn w:val="12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7">
    <w:name w:val="Grid Table 2 Accent 1"/>
    <w:basedOn w:val="12"/>
    <w:uiPriority w:val="47"/>
    <w:tblPr>
      <w:tblBorders>
        <w:top w:val="single" w:color="52D891" w:themeColor="accent1" w:themeTint="99" w:sz="2" w:space="0"/>
        <w:bottom w:val="single" w:color="52D891" w:themeColor="accent1" w:themeTint="99" w:sz="2" w:space="0"/>
        <w:insideH w:val="single" w:color="52D891" w:themeColor="accent1" w:themeTint="99" w:sz="2" w:space="0"/>
        <w:insideV w:val="single" w:color="52D891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52D89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52D89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298">
    <w:name w:val="Grid Table 2 Accent 2"/>
    <w:basedOn w:val="12"/>
    <w:uiPriority w:val="47"/>
    <w:tblPr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00FCFF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00FCFF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299">
    <w:name w:val="Grid Table 2 Accent 3"/>
    <w:basedOn w:val="12"/>
    <w:uiPriority w:val="47"/>
    <w:tblPr>
      <w:tblBorders>
        <w:top w:val="single" w:color="E36477" w:themeColor="accent3" w:themeTint="99" w:sz="2" w:space="0"/>
        <w:bottom w:val="single" w:color="E36477" w:themeColor="accent3" w:themeTint="99" w:sz="2" w:space="0"/>
        <w:insideH w:val="single" w:color="E36477" w:themeColor="accent3" w:themeTint="99" w:sz="2" w:space="0"/>
        <w:insideV w:val="single" w:color="E36477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3647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3647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00">
    <w:name w:val="Grid Table 2 Accent 4"/>
    <w:basedOn w:val="12"/>
    <w:uiPriority w:val="47"/>
    <w:tblPr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0AC6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0AC6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01">
    <w:name w:val="Grid Table 2 Accent 5"/>
    <w:basedOn w:val="12"/>
    <w:uiPriority w:val="47"/>
    <w:tblPr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02">
    <w:name w:val="Grid Table 2 Accent 6"/>
    <w:basedOn w:val="12"/>
    <w:uiPriority w:val="47"/>
    <w:tblPr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BA5B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BA5B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03">
    <w:name w:val="Grid Table 3"/>
    <w:basedOn w:val="12"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4">
    <w:name w:val="Grid Table 3 Accent 1"/>
    <w:basedOn w:val="12"/>
    <w:uiPriority w:val="48"/>
    <w:tblPr>
      <w:tblBorders>
        <w:top w:val="single" w:color="52D891" w:themeColor="accent1" w:themeTint="99" w:sz="4" w:space="0"/>
        <w:left w:val="single" w:color="52D891" w:themeColor="accent1" w:themeTint="99" w:sz="4" w:space="0"/>
        <w:bottom w:val="single" w:color="52D891" w:themeColor="accent1" w:themeTint="99" w:sz="4" w:space="0"/>
        <w:right w:val="single" w:color="52D891" w:themeColor="accent1" w:themeTint="99" w:sz="4" w:space="0"/>
        <w:insideH w:val="single" w:color="52D891" w:themeColor="accent1" w:themeTint="99" w:sz="4" w:space="0"/>
        <w:insideV w:val="single" w:color="52D891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  <w:tblStylePr w:type="neCell">
      <w:tcPr>
        <w:tcBorders>
          <w:bottom w:val="single" w:color="52D891" w:themeColor="accent1" w:themeTint="99" w:sz="4" w:space="0"/>
        </w:tcBorders>
      </w:tcPr>
    </w:tblStylePr>
    <w:tblStylePr w:type="nwCell">
      <w:tcPr>
        <w:tcBorders>
          <w:bottom w:val="single" w:color="52D891" w:themeColor="accent1" w:themeTint="99" w:sz="4" w:space="0"/>
        </w:tcBorders>
      </w:tcPr>
    </w:tblStylePr>
    <w:tblStylePr w:type="seCell">
      <w:tcPr>
        <w:tcBorders>
          <w:top w:val="single" w:color="52D891" w:themeColor="accent1" w:themeTint="99" w:sz="4" w:space="0"/>
        </w:tcBorders>
      </w:tcPr>
    </w:tblStylePr>
    <w:tblStylePr w:type="swCell">
      <w:tcPr>
        <w:tcBorders>
          <w:top w:val="single" w:color="52D891" w:themeColor="accent1" w:themeTint="99" w:sz="4" w:space="0"/>
        </w:tcBorders>
      </w:tcPr>
    </w:tblStylePr>
  </w:style>
  <w:style w:type="table" w:customStyle="1" w:styleId="305">
    <w:name w:val="Grid Table 3 Accent 2"/>
    <w:basedOn w:val="12"/>
    <w:uiPriority w:val="48"/>
    <w:tblPr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  <w:tblStylePr w:type="neCell">
      <w:tcPr>
        <w:tcBorders>
          <w:bottom w:val="single" w:color="00FCFF" w:themeColor="accent2" w:themeTint="99" w:sz="4" w:space="0"/>
        </w:tcBorders>
      </w:tcPr>
    </w:tblStylePr>
    <w:tblStylePr w:type="nwCell">
      <w:tcPr>
        <w:tcBorders>
          <w:bottom w:val="single" w:color="00FCFF" w:themeColor="accent2" w:themeTint="99" w:sz="4" w:space="0"/>
        </w:tcBorders>
      </w:tcPr>
    </w:tblStylePr>
    <w:tblStylePr w:type="seCell">
      <w:tcPr>
        <w:tcBorders>
          <w:top w:val="single" w:color="00FCFF" w:themeColor="accent2" w:themeTint="99" w:sz="4" w:space="0"/>
        </w:tcBorders>
      </w:tcPr>
    </w:tblStylePr>
    <w:tblStylePr w:type="swCell">
      <w:tcPr>
        <w:tcBorders>
          <w:top w:val="single" w:color="00FCFF" w:themeColor="accent2" w:themeTint="99" w:sz="4" w:space="0"/>
        </w:tcBorders>
      </w:tcPr>
    </w:tblStylePr>
  </w:style>
  <w:style w:type="table" w:customStyle="1" w:styleId="306">
    <w:name w:val="Grid Table 3 Accent 3"/>
    <w:basedOn w:val="12"/>
    <w:uiPriority w:val="48"/>
    <w:tblPr>
      <w:tblBorders>
        <w:top w:val="single" w:color="E36477" w:themeColor="accent3" w:themeTint="99" w:sz="4" w:space="0"/>
        <w:left w:val="single" w:color="E36477" w:themeColor="accent3" w:themeTint="99" w:sz="4" w:space="0"/>
        <w:bottom w:val="single" w:color="E36477" w:themeColor="accent3" w:themeTint="99" w:sz="4" w:space="0"/>
        <w:right w:val="single" w:color="E36477" w:themeColor="accent3" w:themeTint="99" w:sz="4" w:space="0"/>
        <w:insideH w:val="single" w:color="E36477" w:themeColor="accent3" w:themeTint="99" w:sz="4" w:space="0"/>
        <w:insideV w:val="single" w:color="E3647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  <w:tblStylePr w:type="neCell">
      <w:tcPr>
        <w:tcBorders>
          <w:bottom w:val="single" w:color="E36477" w:themeColor="accent3" w:themeTint="99" w:sz="4" w:space="0"/>
        </w:tcBorders>
      </w:tcPr>
    </w:tblStylePr>
    <w:tblStylePr w:type="nwCell">
      <w:tcPr>
        <w:tcBorders>
          <w:bottom w:val="single" w:color="E36477" w:themeColor="accent3" w:themeTint="99" w:sz="4" w:space="0"/>
        </w:tcBorders>
      </w:tcPr>
    </w:tblStylePr>
    <w:tblStylePr w:type="seCell">
      <w:tcPr>
        <w:tcBorders>
          <w:top w:val="single" w:color="E36477" w:themeColor="accent3" w:themeTint="99" w:sz="4" w:space="0"/>
        </w:tcBorders>
      </w:tcPr>
    </w:tblStylePr>
    <w:tblStylePr w:type="swCell">
      <w:tcPr>
        <w:tcBorders>
          <w:top w:val="single" w:color="E36477" w:themeColor="accent3" w:themeTint="99" w:sz="4" w:space="0"/>
        </w:tcBorders>
      </w:tcPr>
    </w:tblStylePr>
  </w:style>
  <w:style w:type="table" w:customStyle="1" w:styleId="307">
    <w:name w:val="Grid Table 3 Accent 4"/>
    <w:basedOn w:val="12"/>
    <w:uiPriority w:val="48"/>
    <w:tblPr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  <w:tblStylePr w:type="neCell">
      <w:tcPr>
        <w:tcBorders>
          <w:bottom w:val="single" w:color="D0AC63" w:themeColor="accent4" w:themeTint="99" w:sz="4" w:space="0"/>
        </w:tcBorders>
      </w:tcPr>
    </w:tblStylePr>
    <w:tblStylePr w:type="nwCell">
      <w:tcPr>
        <w:tcBorders>
          <w:bottom w:val="single" w:color="D0AC63" w:themeColor="accent4" w:themeTint="99" w:sz="4" w:space="0"/>
        </w:tcBorders>
      </w:tcPr>
    </w:tblStylePr>
    <w:tblStylePr w:type="seCell">
      <w:tcPr>
        <w:tcBorders>
          <w:top w:val="single" w:color="D0AC63" w:themeColor="accent4" w:themeTint="99" w:sz="4" w:space="0"/>
        </w:tcBorders>
      </w:tcPr>
    </w:tblStylePr>
    <w:tblStylePr w:type="swCell">
      <w:tcPr>
        <w:tcBorders>
          <w:top w:val="single" w:color="D0AC63" w:themeColor="accent4" w:themeTint="99" w:sz="4" w:space="0"/>
        </w:tcBorders>
      </w:tcPr>
    </w:tblStylePr>
  </w:style>
  <w:style w:type="table" w:customStyle="1" w:styleId="308">
    <w:name w:val="Grid Table 3 Accent 5"/>
    <w:basedOn w:val="12"/>
    <w:uiPriority w:val="48"/>
    <w:tblPr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  <w:tblStylePr w:type="neCell">
      <w:tcPr>
        <w:tcBorders>
          <w:bottom w:val="single" w:color="C66E8D" w:themeColor="accent5" w:themeTint="99" w:sz="4" w:space="0"/>
        </w:tcBorders>
      </w:tcPr>
    </w:tblStylePr>
    <w:tblStylePr w:type="nwCell">
      <w:tcPr>
        <w:tcBorders>
          <w:bottom w:val="single" w:color="C66E8D" w:themeColor="accent5" w:themeTint="99" w:sz="4" w:space="0"/>
        </w:tcBorders>
      </w:tcPr>
    </w:tblStylePr>
    <w:tblStylePr w:type="seCell">
      <w:tcPr>
        <w:tcBorders>
          <w:top w:val="single" w:color="C66E8D" w:themeColor="accent5" w:themeTint="99" w:sz="4" w:space="0"/>
        </w:tcBorders>
      </w:tcPr>
    </w:tblStylePr>
    <w:tblStylePr w:type="swCell">
      <w:tcPr>
        <w:tcBorders>
          <w:top w:val="single" w:color="C66E8D" w:themeColor="accent5" w:themeTint="99" w:sz="4" w:space="0"/>
        </w:tcBorders>
      </w:tcPr>
    </w:tblStylePr>
  </w:style>
  <w:style w:type="table" w:customStyle="1" w:styleId="309">
    <w:name w:val="Grid Table 3 Accent 6"/>
    <w:basedOn w:val="12"/>
    <w:uiPriority w:val="48"/>
    <w:tblPr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  <w:tblStylePr w:type="neCell">
      <w:tcPr>
        <w:tcBorders>
          <w:bottom w:val="single" w:color="8BA5BF" w:themeColor="accent6" w:themeTint="99" w:sz="4" w:space="0"/>
        </w:tcBorders>
      </w:tcPr>
    </w:tblStylePr>
    <w:tblStylePr w:type="nwCell">
      <w:tcPr>
        <w:tcBorders>
          <w:bottom w:val="single" w:color="8BA5BF" w:themeColor="accent6" w:themeTint="99" w:sz="4" w:space="0"/>
        </w:tcBorders>
      </w:tcPr>
    </w:tblStylePr>
    <w:tblStylePr w:type="seCell">
      <w:tcPr>
        <w:tcBorders>
          <w:top w:val="single" w:color="8BA5BF" w:themeColor="accent6" w:themeTint="99" w:sz="4" w:space="0"/>
        </w:tcBorders>
      </w:tcPr>
    </w:tblStylePr>
    <w:tblStylePr w:type="swCell">
      <w:tcPr>
        <w:tcBorders>
          <w:top w:val="single" w:color="8BA5BF" w:themeColor="accent6" w:themeTint="99" w:sz="4" w:space="0"/>
        </w:tcBorders>
      </w:tcPr>
    </w:tblStylePr>
  </w:style>
  <w:style w:type="table" w:customStyle="1" w:styleId="310">
    <w:name w:val="Grid Table 4"/>
    <w:basedOn w:val="12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1">
    <w:name w:val="Grid Table 4 Accent 1"/>
    <w:basedOn w:val="12"/>
    <w:uiPriority w:val="49"/>
    <w:tblPr>
      <w:tblBorders>
        <w:top w:val="single" w:color="52D891" w:themeColor="accent1" w:themeTint="99" w:sz="4" w:space="0"/>
        <w:left w:val="single" w:color="52D891" w:themeColor="accent1" w:themeTint="99" w:sz="4" w:space="0"/>
        <w:bottom w:val="single" w:color="52D891" w:themeColor="accent1" w:themeTint="99" w:sz="4" w:space="0"/>
        <w:right w:val="single" w:color="52D891" w:themeColor="accent1" w:themeTint="99" w:sz="4" w:space="0"/>
        <w:insideH w:val="single" w:color="52D891" w:themeColor="accent1" w:themeTint="99" w:sz="4" w:space="0"/>
        <w:insideV w:val="single" w:color="52D89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12">
    <w:name w:val="Grid Table 4 Accent 2"/>
    <w:basedOn w:val="12"/>
    <w:uiPriority w:val="49"/>
    <w:tblPr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13">
    <w:name w:val="Grid Table 4 Accent 3"/>
    <w:basedOn w:val="12"/>
    <w:uiPriority w:val="49"/>
    <w:tblPr>
      <w:tblBorders>
        <w:top w:val="single" w:color="E36477" w:themeColor="accent3" w:themeTint="99" w:sz="4" w:space="0"/>
        <w:left w:val="single" w:color="E36477" w:themeColor="accent3" w:themeTint="99" w:sz="4" w:space="0"/>
        <w:bottom w:val="single" w:color="E36477" w:themeColor="accent3" w:themeTint="99" w:sz="4" w:space="0"/>
        <w:right w:val="single" w:color="E36477" w:themeColor="accent3" w:themeTint="99" w:sz="4" w:space="0"/>
        <w:insideH w:val="single" w:color="E36477" w:themeColor="accent3" w:themeTint="99" w:sz="4" w:space="0"/>
        <w:insideV w:val="single" w:color="E3647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14">
    <w:name w:val="Grid Table 4 Accent 4"/>
    <w:basedOn w:val="12"/>
    <w:uiPriority w:val="49"/>
    <w:tblPr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15">
    <w:name w:val="Grid Table 4 Accent 5"/>
    <w:basedOn w:val="12"/>
    <w:uiPriority w:val="49"/>
    <w:tblPr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16">
    <w:name w:val="Grid Table 4 Accent 6"/>
    <w:basedOn w:val="12"/>
    <w:uiPriority w:val="49"/>
    <w:tblPr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17">
    <w:name w:val="Grid Table 5 Dark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8">
    <w:name w:val="Grid Table 5 Dark Accent 1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cPr>
        <w:shd w:val="clear" w:color="auto" w:fill="8CE5B5" w:themeFill="accent1" w:themeFillTint="66"/>
      </w:tcPr>
    </w:tblStylePr>
    <w:tblStylePr w:type="band1Horz">
      <w:tcPr>
        <w:shd w:val="clear" w:color="auto" w:fill="8CE5B5" w:themeFill="accent1" w:themeFillTint="66"/>
      </w:tcPr>
    </w:tblStylePr>
  </w:style>
  <w:style w:type="table" w:customStyle="1" w:styleId="319">
    <w:name w:val="Grid Table 5 Dark Accent 2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cPr>
        <w:shd w:val="clear" w:color="auto" w:fill="55FDFF" w:themeFill="accent2" w:themeFillTint="66"/>
      </w:tcPr>
    </w:tblStylePr>
    <w:tblStylePr w:type="band1Horz">
      <w:tcPr>
        <w:shd w:val="clear" w:color="auto" w:fill="55FDFF" w:themeFill="accent2" w:themeFillTint="66"/>
      </w:tcPr>
    </w:tblStylePr>
  </w:style>
  <w:style w:type="table" w:customStyle="1" w:styleId="320">
    <w:name w:val="Grid Table 5 Dark Accent 3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CBD1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cPr>
        <w:shd w:val="clear" w:color="auto" w:fill="EC98A4" w:themeFill="accent3" w:themeFillTint="66"/>
      </w:tcPr>
    </w:tblStylePr>
    <w:tblStylePr w:type="band1Horz">
      <w:tcPr>
        <w:shd w:val="clear" w:color="auto" w:fill="EC98A4" w:themeFill="accent3" w:themeFillTint="66"/>
      </w:tcPr>
    </w:tblStylePr>
  </w:style>
  <w:style w:type="table" w:customStyle="1" w:styleId="321">
    <w:name w:val="Grid Table 5 Dark Accent 4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cPr>
        <w:shd w:val="clear" w:color="auto" w:fill="DFC797" w:themeFill="accent4" w:themeFillTint="66"/>
      </w:tcPr>
    </w:tblStylePr>
    <w:tblStylePr w:type="band1Horz">
      <w:tcPr>
        <w:shd w:val="clear" w:color="auto" w:fill="DFC797" w:themeFill="accent4" w:themeFillTint="66"/>
      </w:tcPr>
    </w:tblStylePr>
  </w:style>
  <w:style w:type="table" w:customStyle="1" w:styleId="322">
    <w:name w:val="Grid Table 5 Dark Accent 5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cPr>
        <w:shd w:val="clear" w:color="auto" w:fill="D99EB3" w:themeFill="accent5" w:themeFillTint="66"/>
      </w:tcPr>
    </w:tblStylePr>
    <w:tblStylePr w:type="band1Horz">
      <w:tcPr>
        <w:shd w:val="clear" w:color="auto" w:fill="D99EB3" w:themeFill="accent5" w:themeFillTint="66"/>
      </w:tcPr>
    </w:tblStylePr>
  </w:style>
  <w:style w:type="table" w:customStyle="1" w:styleId="323">
    <w:name w:val="Grid Table 5 Dark Accent 6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cPr>
        <w:shd w:val="clear" w:color="auto" w:fill="B1C3D4" w:themeFill="accent6" w:themeFillTint="66"/>
      </w:tcPr>
    </w:tblStylePr>
    <w:tblStylePr w:type="band1Horz">
      <w:tcPr>
        <w:shd w:val="clear" w:color="auto" w:fill="B1C3D4" w:themeFill="accent6" w:themeFillTint="66"/>
      </w:tcPr>
    </w:tblStylePr>
  </w:style>
  <w:style w:type="table" w:customStyle="1" w:styleId="324">
    <w:name w:val="Grid Table 6 Colorful"/>
    <w:basedOn w:val="12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5">
    <w:name w:val="Grid Table 6 Colorful Accent 1"/>
    <w:basedOn w:val="12"/>
    <w:uiPriority w:val="51"/>
    <w:rPr>
      <w:color w:val="166239" w:themeColor="accent1" w:themeShade="BF"/>
    </w:rPr>
    <w:tblPr>
      <w:tblBorders>
        <w:top w:val="single" w:color="52D891" w:themeColor="accent1" w:themeTint="99" w:sz="4" w:space="0"/>
        <w:left w:val="single" w:color="52D891" w:themeColor="accent1" w:themeTint="99" w:sz="4" w:space="0"/>
        <w:bottom w:val="single" w:color="52D891" w:themeColor="accent1" w:themeTint="99" w:sz="4" w:space="0"/>
        <w:right w:val="single" w:color="52D891" w:themeColor="accent1" w:themeTint="99" w:sz="4" w:space="0"/>
        <w:insideH w:val="single" w:color="52D891" w:themeColor="accent1" w:themeTint="99" w:sz="4" w:space="0"/>
        <w:insideV w:val="single" w:color="52D891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52D89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52D89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26">
    <w:name w:val="Grid Table 6 Colorful Accent 2"/>
    <w:basedOn w:val="12"/>
    <w:uiPriority w:val="51"/>
    <w:rPr>
      <w:color w:val="004041" w:themeColor="accent2" w:themeShade="BF"/>
    </w:rPr>
    <w:tblPr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27">
    <w:name w:val="Grid Table 6 Colorful Accent 3"/>
    <w:basedOn w:val="12"/>
    <w:uiPriority w:val="51"/>
    <w:rPr>
      <w:color w:val="851728" w:themeColor="accent3" w:themeShade="BF"/>
    </w:rPr>
    <w:tblPr>
      <w:tblBorders>
        <w:top w:val="single" w:color="E36477" w:themeColor="accent3" w:themeTint="99" w:sz="4" w:space="0"/>
        <w:left w:val="single" w:color="E36477" w:themeColor="accent3" w:themeTint="99" w:sz="4" w:space="0"/>
        <w:bottom w:val="single" w:color="E36477" w:themeColor="accent3" w:themeTint="99" w:sz="4" w:space="0"/>
        <w:right w:val="single" w:color="E36477" w:themeColor="accent3" w:themeTint="99" w:sz="4" w:space="0"/>
        <w:insideH w:val="single" w:color="E36477" w:themeColor="accent3" w:themeTint="99" w:sz="4" w:space="0"/>
        <w:insideV w:val="single" w:color="E36477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E3647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E3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28">
    <w:name w:val="Grid Table 6 Colorful Accent 4"/>
    <w:basedOn w:val="12"/>
    <w:uiPriority w:val="51"/>
    <w:rPr>
      <w:color w:val="644D1E" w:themeColor="accent4" w:themeShade="BF"/>
    </w:rPr>
    <w:tblPr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29">
    <w:name w:val="Grid Table 6 Colorful Accent 5"/>
    <w:basedOn w:val="12"/>
    <w:uiPriority w:val="51"/>
    <w:rPr>
      <w:color w:val="5F2539" w:themeColor="accent5" w:themeShade="BF"/>
    </w:rPr>
    <w:tblPr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30">
    <w:name w:val="Grid Table 6 Colorful Accent 6"/>
    <w:basedOn w:val="12"/>
    <w:uiPriority w:val="51"/>
    <w:rPr>
      <w:color w:val="385066" w:themeColor="accent6" w:themeShade="BF"/>
    </w:rPr>
    <w:tblPr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31">
    <w:name w:val="Grid Table 7 Colorful"/>
    <w:basedOn w:val="12"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32">
    <w:name w:val="Grid Table 7 Colorful Accent 1"/>
    <w:basedOn w:val="12"/>
    <w:uiPriority w:val="52"/>
    <w:rPr>
      <w:color w:val="166239" w:themeColor="accent1" w:themeShade="BF"/>
    </w:rPr>
    <w:tblPr>
      <w:tblBorders>
        <w:top w:val="single" w:color="52D891" w:themeColor="accent1" w:themeTint="99" w:sz="4" w:space="0"/>
        <w:left w:val="single" w:color="52D891" w:themeColor="accent1" w:themeTint="99" w:sz="4" w:space="0"/>
        <w:bottom w:val="single" w:color="52D891" w:themeColor="accent1" w:themeTint="99" w:sz="4" w:space="0"/>
        <w:right w:val="single" w:color="52D891" w:themeColor="accent1" w:themeTint="99" w:sz="4" w:space="0"/>
        <w:insideH w:val="single" w:color="52D891" w:themeColor="accent1" w:themeTint="99" w:sz="4" w:space="0"/>
        <w:insideV w:val="single" w:color="52D891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  <w:tblStylePr w:type="neCell">
      <w:tcPr>
        <w:tcBorders>
          <w:bottom w:val="single" w:color="52D891" w:themeColor="accent1" w:themeTint="99" w:sz="4" w:space="0"/>
        </w:tcBorders>
      </w:tcPr>
    </w:tblStylePr>
    <w:tblStylePr w:type="nwCell">
      <w:tcPr>
        <w:tcBorders>
          <w:bottom w:val="single" w:color="52D891" w:themeColor="accent1" w:themeTint="99" w:sz="4" w:space="0"/>
        </w:tcBorders>
      </w:tcPr>
    </w:tblStylePr>
    <w:tblStylePr w:type="seCell">
      <w:tcPr>
        <w:tcBorders>
          <w:top w:val="single" w:color="52D891" w:themeColor="accent1" w:themeTint="99" w:sz="4" w:space="0"/>
        </w:tcBorders>
      </w:tcPr>
    </w:tblStylePr>
    <w:tblStylePr w:type="swCell">
      <w:tcPr>
        <w:tcBorders>
          <w:top w:val="single" w:color="52D891" w:themeColor="accent1" w:themeTint="99" w:sz="4" w:space="0"/>
        </w:tcBorders>
      </w:tcPr>
    </w:tblStylePr>
  </w:style>
  <w:style w:type="table" w:customStyle="1" w:styleId="333">
    <w:name w:val="Grid Table 7 Colorful Accent 2"/>
    <w:basedOn w:val="12"/>
    <w:uiPriority w:val="52"/>
    <w:rPr>
      <w:color w:val="004041" w:themeColor="accent2" w:themeShade="BF"/>
    </w:rPr>
    <w:tblPr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  <w:tblStylePr w:type="neCell">
      <w:tcPr>
        <w:tcBorders>
          <w:bottom w:val="single" w:color="00FCFF" w:themeColor="accent2" w:themeTint="99" w:sz="4" w:space="0"/>
        </w:tcBorders>
      </w:tcPr>
    </w:tblStylePr>
    <w:tblStylePr w:type="nwCell">
      <w:tcPr>
        <w:tcBorders>
          <w:bottom w:val="single" w:color="00FCFF" w:themeColor="accent2" w:themeTint="99" w:sz="4" w:space="0"/>
        </w:tcBorders>
      </w:tcPr>
    </w:tblStylePr>
    <w:tblStylePr w:type="seCell">
      <w:tcPr>
        <w:tcBorders>
          <w:top w:val="single" w:color="00FCFF" w:themeColor="accent2" w:themeTint="99" w:sz="4" w:space="0"/>
        </w:tcBorders>
      </w:tcPr>
    </w:tblStylePr>
    <w:tblStylePr w:type="swCell">
      <w:tcPr>
        <w:tcBorders>
          <w:top w:val="single" w:color="00FCFF" w:themeColor="accent2" w:themeTint="99" w:sz="4" w:space="0"/>
        </w:tcBorders>
      </w:tcPr>
    </w:tblStylePr>
  </w:style>
  <w:style w:type="table" w:customStyle="1" w:styleId="334">
    <w:name w:val="Grid Table 7 Colorful Accent 3"/>
    <w:basedOn w:val="12"/>
    <w:uiPriority w:val="52"/>
    <w:rPr>
      <w:color w:val="851728" w:themeColor="accent3" w:themeShade="BF"/>
    </w:rPr>
    <w:tblPr>
      <w:tblBorders>
        <w:top w:val="single" w:color="E36477" w:themeColor="accent3" w:themeTint="99" w:sz="4" w:space="0"/>
        <w:left w:val="single" w:color="E36477" w:themeColor="accent3" w:themeTint="99" w:sz="4" w:space="0"/>
        <w:bottom w:val="single" w:color="E36477" w:themeColor="accent3" w:themeTint="99" w:sz="4" w:space="0"/>
        <w:right w:val="single" w:color="E36477" w:themeColor="accent3" w:themeTint="99" w:sz="4" w:space="0"/>
        <w:insideH w:val="single" w:color="E36477" w:themeColor="accent3" w:themeTint="99" w:sz="4" w:space="0"/>
        <w:insideV w:val="single" w:color="E3647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  <w:tblStylePr w:type="neCell">
      <w:tcPr>
        <w:tcBorders>
          <w:bottom w:val="single" w:color="E36477" w:themeColor="accent3" w:themeTint="99" w:sz="4" w:space="0"/>
        </w:tcBorders>
      </w:tcPr>
    </w:tblStylePr>
    <w:tblStylePr w:type="nwCell">
      <w:tcPr>
        <w:tcBorders>
          <w:bottom w:val="single" w:color="E36477" w:themeColor="accent3" w:themeTint="99" w:sz="4" w:space="0"/>
        </w:tcBorders>
      </w:tcPr>
    </w:tblStylePr>
    <w:tblStylePr w:type="seCell">
      <w:tcPr>
        <w:tcBorders>
          <w:top w:val="single" w:color="E36477" w:themeColor="accent3" w:themeTint="99" w:sz="4" w:space="0"/>
        </w:tcBorders>
      </w:tcPr>
    </w:tblStylePr>
    <w:tblStylePr w:type="swCell">
      <w:tcPr>
        <w:tcBorders>
          <w:top w:val="single" w:color="E36477" w:themeColor="accent3" w:themeTint="99" w:sz="4" w:space="0"/>
        </w:tcBorders>
      </w:tcPr>
    </w:tblStylePr>
  </w:style>
  <w:style w:type="table" w:customStyle="1" w:styleId="335">
    <w:name w:val="Grid Table 7 Colorful Accent 4"/>
    <w:basedOn w:val="12"/>
    <w:uiPriority w:val="52"/>
    <w:rPr>
      <w:color w:val="644D1E" w:themeColor="accent4" w:themeShade="BF"/>
    </w:rPr>
    <w:tblPr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  <w:tblStylePr w:type="neCell">
      <w:tcPr>
        <w:tcBorders>
          <w:bottom w:val="single" w:color="D0AC63" w:themeColor="accent4" w:themeTint="99" w:sz="4" w:space="0"/>
        </w:tcBorders>
      </w:tcPr>
    </w:tblStylePr>
    <w:tblStylePr w:type="nwCell">
      <w:tcPr>
        <w:tcBorders>
          <w:bottom w:val="single" w:color="D0AC63" w:themeColor="accent4" w:themeTint="99" w:sz="4" w:space="0"/>
        </w:tcBorders>
      </w:tcPr>
    </w:tblStylePr>
    <w:tblStylePr w:type="seCell">
      <w:tcPr>
        <w:tcBorders>
          <w:top w:val="single" w:color="D0AC63" w:themeColor="accent4" w:themeTint="99" w:sz="4" w:space="0"/>
        </w:tcBorders>
      </w:tcPr>
    </w:tblStylePr>
    <w:tblStylePr w:type="swCell">
      <w:tcPr>
        <w:tcBorders>
          <w:top w:val="single" w:color="D0AC63" w:themeColor="accent4" w:themeTint="99" w:sz="4" w:space="0"/>
        </w:tcBorders>
      </w:tcPr>
    </w:tblStylePr>
  </w:style>
  <w:style w:type="table" w:customStyle="1" w:styleId="336">
    <w:name w:val="Grid Table 7 Colorful Accent 5"/>
    <w:basedOn w:val="12"/>
    <w:uiPriority w:val="52"/>
    <w:rPr>
      <w:color w:val="5F2539" w:themeColor="accent5" w:themeShade="BF"/>
    </w:rPr>
    <w:tblPr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  <w:tblStylePr w:type="neCell">
      <w:tcPr>
        <w:tcBorders>
          <w:bottom w:val="single" w:color="C66E8D" w:themeColor="accent5" w:themeTint="99" w:sz="4" w:space="0"/>
        </w:tcBorders>
      </w:tcPr>
    </w:tblStylePr>
    <w:tblStylePr w:type="nwCell">
      <w:tcPr>
        <w:tcBorders>
          <w:bottom w:val="single" w:color="C66E8D" w:themeColor="accent5" w:themeTint="99" w:sz="4" w:space="0"/>
        </w:tcBorders>
      </w:tcPr>
    </w:tblStylePr>
    <w:tblStylePr w:type="seCell">
      <w:tcPr>
        <w:tcBorders>
          <w:top w:val="single" w:color="C66E8D" w:themeColor="accent5" w:themeTint="99" w:sz="4" w:space="0"/>
        </w:tcBorders>
      </w:tcPr>
    </w:tblStylePr>
    <w:tblStylePr w:type="swCell">
      <w:tcPr>
        <w:tcBorders>
          <w:top w:val="single" w:color="C66E8D" w:themeColor="accent5" w:themeTint="99" w:sz="4" w:space="0"/>
        </w:tcBorders>
      </w:tcPr>
    </w:tblStylePr>
  </w:style>
  <w:style w:type="table" w:customStyle="1" w:styleId="337">
    <w:name w:val="Grid Table 7 Colorful Accent 6"/>
    <w:basedOn w:val="12"/>
    <w:uiPriority w:val="52"/>
    <w:rPr>
      <w:color w:val="385066" w:themeColor="accent6" w:themeShade="BF"/>
    </w:rPr>
    <w:tblPr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  <w:tblStylePr w:type="neCell">
      <w:tcPr>
        <w:tcBorders>
          <w:bottom w:val="single" w:color="8BA5BF" w:themeColor="accent6" w:themeTint="99" w:sz="4" w:space="0"/>
        </w:tcBorders>
      </w:tcPr>
    </w:tblStylePr>
    <w:tblStylePr w:type="nwCell">
      <w:tcPr>
        <w:tcBorders>
          <w:bottom w:val="single" w:color="8BA5BF" w:themeColor="accent6" w:themeTint="99" w:sz="4" w:space="0"/>
        </w:tcBorders>
      </w:tcPr>
    </w:tblStylePr>
    <w:tblStylePr w:type="seCell">
      <w:tcPr>
        <w:tcBorders>
          <w:top w:val="single" w:color="8BA5BF" w:themeColor="accent6" w:themeTint="99" w:sz="4" w:space="0"/>
        </w:tcBorders>
      </w:tcPr>
    </w:tblStylePr>
    <w:tblStylePr w:type="swCell">
      <w:tcPr>
        <w:tcBorders>
          <w:top w:val="single" w:color="8BA5BF" w:themeColor="accent6" w:themeTint="99" w:sz="4" w:space="0"/>
        </w:tcBorders>
      </w:tcPr>
    </w:tblStylePr>
  </w:style>
  <w:style w:type="character" w:customStyle="1" w:styleId="338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166239" w:themeColor="accent1" w:themeShade="BF"/>
    </w:rPr>
  </w:style>
  <w:style w:type="character" w:customStyle="1" w:styleId="339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0F4126" w:themeColor="accent1" w:themeShade="80"/>
    </w:rPr>
  </w:style>
  <w:style w:type="character" w:customStyle="1" w:styleId="340">
    <w:name w:val="HTML Address Char"/>
    <w:basedOn w:val="11"/>
    <w:link w:val="42"/>
    <w:semiHidden/>
    <w:uiPriority w:val="99"/>
    <w:rPr>
      <w:i/>
      <w:iCs/>
    </w:rPr>
  </w:style>
  <w:style w:type="character" w:customStyle="1" w:styleId="341">
    <w:name w:val="Intense Emphasis"/>
    <w:basedOn w:val="11"/>
    <w:uiPriority w:val="2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2">
    <w:name w:val="List Paragraph"/>
    <w:basedOn w:val="1"/>
    <w:unhideWhenUsed/>
    <w:uiPriority w:val="34"/>
    <w:pPr>
      <w:ind w:left="720"/>
      <w:contextualSpacing/>
    </w:pPr>
  </w:style>
  <w:style w:type="table" w:customStyle="1" w:styleId="343">
    <w:name w:val="List Table 1 Light"/>
    <w:basedOn w:val="12"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4">
    <w:name w:val="List Table 1 Light Accent 1"/>
    <w:basedOn w:val="12"/>
    <w:uiPriority w:val="46"/>
    <w:tblStylePr w:type="firstRow">
      <w:rPr>
        <w:b/>
        <w:bCs/>
      </w:rPr>
      <w:tcPr>
        <w:tcBorders>
          <w:bottom w:val="single" w:color="52D891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52D89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45">
    <w:name w:val="List Table 1 Light Accent 2"/>
    <w:basedOn w:val="12"/>
    <w:uiPriority w:val="46"/>
    <w:tblStylePr w:type="firstRow">
      <w:rPr>
        <w:b/>
        <w:bCs/>
      </w:rPr>
      <w:tcPr>
        <w:tcBorders>
          <w:bottom w:val="single" w:color="00FCFF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46">
    <w:name w:val="List Table 1 Light Accent 3"/>
    <w:basedOn w:val="12"/>
    <w:uiPriority w:val="46"/>
    <w:tblStylePr w:type="firstRow">
      <w:rPr>
        <w:b/>
        <w:bCs/>
      </w:rPr>
      <w:tcPr>
        <w:tcBorders>
          <w:bottom w:val="single" w:color="E36477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E3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47">
    <w:name w:val="List Table 1 Light Accent 4"/>
    <w:basedOn w:val="12"/>
    <w:uiPriority w:val="46"/>
    <w:tblStylePr w:type="firstRow">
      <w:rPr>
        <w:b/>
        <w:bCs/>
      </w:rPr>
      <w:tcPr>
        <w:tcBorders>
          <w:bottom w:val="single" w:color="D0AC63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48">
    <w:name w:val="List Table 1 Light Accent 5"/>
    <w:basedOn w:val="12"/>
    <w:uiPriority w:val="46"/>
    <w:tblStylePr w:type="firstRow">
      <w:rPr>
        <w:b/>
        <w:bCs/>
      </w:rPr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49">
    <w:name w:val="List Table 1 Light Accent 6"/>
    <w:basedOn w:val="12"/>
    <w:uiPriority w:val="46"/>
    <w:tblStylePr w:type="firstRow">
      <w:rPr>
        <w:b/>
        <w:bCs/>
      </w:rPr>
      <w:tcPr>
        <w:tcBorders>
          <w:bottom w:val="single" w:color="8BA5BF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50">
    <w:name w:val="List Table 2"/>
    <w:basedOn w:val="12"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1">
    <w:name w:val="List Table 2 Accent 1"/>
    <w:basedOn w:val="12"/>
    <w:uiPriority w:val="47"/>
    <w:tblPr>
      <w:tblBorders>
        <w:top w:val="single" w:color="52D891" w:themeColor="accent1" w:themeTint="99" w:sz="4" w:space="0"/>
        <w:bottom w:val="single" w:color="52D891" w:themeColor="accent1" w:themeTint="99" w:sz="4" w:space="0"/>
        <w:insideH w:val="single" w:color="52D89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52">
    <w:name w:val="List Table 2 Accent 2"/>
    <w:basedOn w:val="12"/>
    <w:uiPriority w:val="47"/>
    <w:tblPr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53">
    <w:name w:val="List Table 2 Accent 3"/>
    <w:basedOn w:val="12"/>
    <w:uiPriority w:val="47"/>
    <w:tblPr>
      <w:tblBorders>
        <w:top w:val="single" w:color="E36477" w:themeColor="accent3" w:themeTint="99" w:sz="4" w:space="0"/>
        <w:bottom w:val="single" w:color="E36477" w:themeColor="accent3" w:themeTint="99" w:sz="4" w:space="0"/>
        <w:insideH w:val="single" w:color="E3647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54">
    <w:name w:val="List Table 2 Accent 4"/>
    <w:basedOn w:val="12"/>
    <w:uiPriority w:val="47"/>
    <w:tblPr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55">
    <w:name w:val="List Table 2 Accent 5"/>
    <w:basedOn w:val="12"/>
    <w:uiPriority w:val="47"/>
    <w:tblPr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56">
    <w:name w:val="List Table 2 Accent 6"/>
    <w:basedOn w:val="12"/>
    <w:uiPriority w:val="47"/>
    <w:tblPr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57">
    <w:name w:val="List Table 3"/>
    <w:basedOn w:val="12"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8">
    <w:name w:val="List Table 3 Accent 1"/>
    <w:basedOn w:val="12"/>
    <w:uiPriority w:val="48"/>
    <w:tblPr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D824C" w:themeFill="accent1"/>
      </w:tcPr>
    </w:tblStylePr>
    <w:tblStylePr w:type="lastRow">
      <w:rPr>
        <w:b/>
        <w:bCs/>
      </w:rPr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1D824C" w:themeColor="accent1" w:sz="4" w:space="0"/>
          <w:left w:val="nil"/>
        </w:tcBorders>
      </w:tcPr>
    </w:tblStylePr>
    <w:tblStylePr w:type="swCell">
      <w:tcPr>
        <w:tcBorders>
          <w:top w:val="double" w:color="1D824C" w:themeColor="accent1" w:sz="4" w:space="0"/>
          <w:right w:val="nil"/>
        </w:tcBorders>
      </w:tcPr>
    </w:tblStylePr>
  </w:style>
  <w:style w:type="table" w:customStyle="1" w:styleId="359">
    <w:name w:val="List Table 3 Accent 2"/>
    <w:basedOn w:val="12"/>
    <w:uiPriority w:val="48"/>
    <w:tblPr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5556" w:themeFill="accent2"/>
      </w:tcPr>
    </w:tblStylePr>
    <w:tblStylePr w:type="lastRow">
      <w:rPr>
        <w:b/>
        <w:bCs/>
      </w:rPr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5556" w:themeColor="accent2" w:sz="4" w:space="0"/>
          <w:left w:val="nil"/>
        </w:tcBorders>
      </w:tcPr>
    </w:tblStylePr>
    <w:tblStylePr w:type="swCell">
      <w:tcPr>
        <w:tcBorders>
          <w:top w:val="double" w:color="005556" w:themeColor="accent2" w:sz="4" w:space="0"/>
          <w:right w:val="nil"/>
        </w:tcBorders>
      </w:tcPr>
    </w:tblStylePr>
  </w:style>
  <w:style w:type="table" w:customStyle="1" w:styleId="360">
    <w:name w:val="List Table 3 Accent 3"/>
    <w:basedOn w:val="12"/>
    <w:uiPriority w:val="48"/>
    <w:tblPr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11F35" w:themeFill="accent3"/>
      </w:tcPr>
    </w:tblStylePr>
    <w:tblStylePr w:type="lastRow">
      <w:rPr>
        <w:b/>
        <w:bCs/>
      </w:rPr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B11F35" w:themeColor="accent3" w:sz="4" w:space="0"/>
          <w:left w:val="nil"/>
        </w:tcBorders>
      </w:tcPr>
    </w:tblStylePr>
    <w:tblStylePr w:type="swCell">
      <w:tcPr>
        <w:tcBorders>
          <w:top w:val="double" w:color="B11F35" w:themeColor="accent3" w:sz="4" w:space="0"/>
          <w:right w:val="nil"/>
        </w:tcBorders>
      </w:tcPr>
    </w:tblStylePr>
  </w:style>
  <w:style w:type="table" w:customStyle="1" w:styleId="361">
    <w:name w:val="List Table 3 Accent 4"/>
    <w:basedOn w:val="12"/>
    <w:uiPriority w:val="48"/>
    <w:tblPr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56628" w:themeFill="accent4"/>
      </w:tcPr>
    </w:tblStylePr>
    <w:tblStylePr w:type="lastRow">
      <w:rPr>
        <w:b/>
        <w:bCs/>
      </w:rPr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56628" w:themeColor="accent4" w:sz="4" w:space="0"/>
          <w:left w:val="nil"/>
        </w:tcBorders>
      </w:tcPr>
    </w:tblStylePr>
    <w:tblStylePr w:type="swCell">
      <w:tcPr>
        <w:tcBorders>
          <w:top w:val="double" w:color="856628" w:themeColor="accent4" w:sz="4" w:space="0"/>
          <w:right w:val="nil"/>
        </w:tcBorders>
      </w:tcPr>
    </w:tblStylePr>
  </w:style>
  <w:style w:type="table" w:customStyle="1" w:styleId="362">
    <w:name w:val="List Table 3 Accent 5"/>
    <w:basedOn w:val="12"/>
    <w:uiPriority w:val="48"/>
    <w:tblPr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E314C" w:themeFill="accent5"/>
      </w:tcPr>
    </w:tblStylePr>
    <w:tblStylePr w:type="lastRow">
      <w:rPr>
        <w:b/>
        <w:bCs/>
      </w:rPr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E314C" w:themeColor="accent5" w:sz="4" w:space="0"/>
          <w:left w:val="nil"/>
        </w:tcBorders>
      </w:tcPr>
    </w:tblStylePr>
    <w:tblStylePr w:type="swCell">
      <w:tcPr>
        <w:tcBorders>
          <w:top w:val="double" w:color="7E314C" w:themeColor="accent5" w:sz="4" w:space="0"/>
          <w:right w:val="nil"/>
        </w:tcBorders>
      </w:tcPr>
    </w:tblStylePr>
  </w:style>
  <w:style w:type="table" w:customStyle="1" w:styleId="363">
    <w:name w:val="List Table 3 Accent 6"/>
    <w:basedOn w:val="12"/>
    <w:uiPriority w:val="48"/>
    <w:tblPr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6A88" w:themeFill="accent6"/>
      </w:tcPr>
    </w:tblStylePr>
    <w:tblStylePr w:type="lastRow">
      <w:rPr>
        <w:b/>
        <w:bCs/>
      </w:rPr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B6A88" w:themeColor="accent6" w:sz="4" w:space="0"/>
          <w:left w:val="nil"/>
        </w:tcBorders>
      </w:tcPr>
    </w:tblStylePr>
    <w:tblStylePr w:type="swCell">
      <w:tcPr>
        <w:tcBorders>
          <w:top w:val="double" w:color="4B6A88" w:themeColor="accent6" w:sz="4" w:space="0"/>
          <w:right w:val="nil"/>
        </w:tcBorders>
      </w:tcPr>
    </w:tblStylePr>
  </w:style>
  <w:style w:type="table" w:customStyle="1" w:styleId="364">
    <w:name w:val="List Table 4"/>
    <w:basedOn w:val="12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5">
    <w:name w:val="List Table 4 Accent 1"/>
    <w:basedOn w:val="12"/>
    <w:uiPriority w:val="49"/>
    <w:tblPr>
      <w:tblBorders>
        <w:top w:val="single" w:color="52D891" w:themeColor="accent1" w:themeTint="99" w:sz="4" w:space="0"/>
        <w:left w:val="single" w:color="52D891" w:themeColor="accent1" w:themeTint="99" w:sz="4" w:space="0"/>
        <w:bottom w:val="single" w:color="52D891" w:themeColor="accent1" w:themeTint="99" w:sz="4" w:space="0"/>
        <w:right w:val="single" w:color="52D891" w:themeColor="accent1" w:themeTint="99" w:sz="4" w:space="0"/>
        <w:insideH w:val="single" w:color="52D89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cPr>
        <w:tcBorders>
          <w:top w:val="double" w:color="52D89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66">
    <w:name w:val="List Table 4 Accent 2"/>
    <w:basedOn w:val="12"/>
    <w:uiPriority w:val="49"/>
    <w:tblPr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67">
    <w:name w:val="List Table 4 Accent 3"/>
    <w:basedOn w:val="12"/>
    <w:uiPriority w:val="49"/>
    <w:tblPr>
      <w:tblBorders>
        <w:top w:val="single" w:color="E36477" w:themeColor="accent3" w:themeTint="99" w:sz="4" w:space="0"/>
        <w:left w:val="single" w:color="E36477" w:themeColor="accent3" w:themeTint="99" w:sz="4" w:space="0"/>
        <w:bottom w:val="single" w:color="E36477" w:themeColor="accent3" w:themeTint="99" w:sz="4" w:space="0"/>
        <w:right w:val="single" w:color="E36477" w:themeColor="accent3" w:themeTint="99" w:sz="4" w:space="0"/>
        <w:insideH w:val="single" w:color="E3647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cPr>
        <w:tcBorders>
          <w:top w:val="double" w:color="E3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68">
    <w:name w:val="List Table 4 Accent 4"/>
    <w:basedOn w:val="12"/>
    <w:uiPriority w:val="49"/>
    <w:tblPr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69">
    <w:name w:val="List Table 4 Accent 5"/>
    <w:basedOn w:val="12"/>
    <w:uiPriority w:val="49"/>
    <w:tblPr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70">
    <w:name w:val="List Table 4 Accent 6"/>
    <w:basedOn w:val="12"/>
    <w:uiPriority w:val="49"/>
    <w:tblPr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71">
    <w:name w:val="List Table 5 Dark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1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2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3"/>
    <w:basedOn w:val="12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5 Dark Accent 4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6">
    <w:name w:val="List Table 5 Dark Accent 5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7">
    <w:name w:val="List Table 5 Dark Accent 6"/>
    <w:basedOn w:val="12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8">
    <w:name w:val="List Table 6 Colorful"/>
    <w:basedOn w:val="12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9">
    <w:name w:val="List Table 6 Colorful Accent 1"/>
    <w:basedOn w:val="12"/>
    <w:uiPriority w:val="51"/>
    <w:rPr>
      <w:color w:val="166239" w:themeColor="accent1" w:themeShade="BF"/>
    </w:rPr>
    <w:tblPr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</w:style>
  <w:style w:type="table" w:customStyle="1" w:styleId="380">
    <w:name w:val="List Table 6 Colorful Accent 2"/>
    <w:basedOn w:val="12"/>
    <w:uiPriority w:val="51"/>
    <w:rPr>
      <w:color w:val="004041" w:themeColor="accent2" w:themeShade="BF"/>
    </w:rPr>
    <w:tblPr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</w:style>
  <w:style w:type="table" w:customStyle="1" w:styleId="381">
    <w:name w:val="List Table 6 Colorful Accent 3"/>
    <w:basedOn w:val="12"/>
    <w:uiPriority w:val="51"/>
    <w:rPr>
      <w:color w:val="851728" w:themeColor="accent3" w:themeShade="BF"/>
    </w:rPr>
    <w:tblPr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</w:style>
  <w:style w:type="table" w:customStyle="1" w:styleId="382">
    <w:name w:val="List Table 6 Colorful Accent 4"/>
    <w:basedOn w:val="12"/>
    <w:uiPriority w:val="51"/>
    <w:rPr>
      <w:color w:val="644D1E" w:themeColor="accent4" w:themeShade="BF"/>
    </w:rPr>
    <w:tblPr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</w:style>
  <w:style w:type="table" w:customStyle="1" w:styleId="383">
    <w:name w:val="List Table 6 Colorful Accent 5"/>
    <w:basedOn w:val="12"/>
    <w:uiPriority w:val="51"/>
    <w:rPr>
      <w:color w:val="5F2539" w:themeColor="accent5" w:themeShade="BF"/>
    </w:rPr>
    <w:tblPr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</w:style>
  <w:style w:type="table" w:customStyle="1" w:styleId="384">
    <w:name w:val="List Table 6 Colorful Accent 6"/>
    <w:basedOn w:val="12"/>
    <w:uiPriority w:val="51"/>
    <w:rPr>
      <w:color w:val="385066" w:themeColor="accent6" w:themeShade="BF"/>
    </w:rPr>
    <w:tblPr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</w:style>
  <w:style w:type="table" w:customStyle="1" w:styleId="385">
    <w:name w:val="List Table 7 Colorful"/>
    <w:basedOn w:val="12"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1"/>
    <w:basedOn w:val="12"/>
    <w:uiPriority w:val="52"/>
    <w:rPr>
      <w:color w:val="166239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5F2DA" w:themeFill="accent1" w:themeFillTint="33"/>
      </w:tcPr>
    </w:tblStylePr>
    <w:tblStylePr w:type="band1Horz">
      <w:tcPr>
        <w:shd w:val="clear" w:color="auto" w:fill="C5F2DA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2"/>
    <w:basedOn w:val="12"/>
    <w:uiPriority w:val="52"/>
    <w:rPr>
      <w:color w:val="004041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AAFEFF" w:themeFill="accent2" w:themeFillTint="33"/>
      </w:tcPr>
    </w:tblStylePr>
    <w:tblStylePr w:type="band1Horz">
      <w:tcPr>
        <w:shd w:val="clear" w:color="auto" w:fill="AAFEFF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3"/>
    <w:basedOn w:val="12"/>
    <w:uiPriority w:val="52"/>
    <w:rPr>
      <w:color w:val="851728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5CBD1" w:themeFill="accent3" w:themeFillTint="33"/>
      </w:tcPr>
    </w:tblStylePr>
    <w:tblStylePr w:type="band1Horz">
      <w:tcPr>
        <w:shd w:val="clear" w:color="auto" w:fill="F5CBD1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9">
    <w:name w:val="List Table 7 Colorful Accent 4"/>
    <w:basedOn w:val="12"/>
    <w:uiPriority w:val="52"/>
    <w:rPr>
      <w:color w:val="644D1E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FE3CB" w:themeFill="accent4" w:themeFillTint="33"/>
      </w:tcPr>
    </w:tblStylePr>
    <w:tblStylePr w:type="band1Horz">
      <w:tcPr>
        <w:shd w:val="clear" w:color="auto" w:fill="EFE3CB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0">
    <w:name w:val="List Table 7 Colorful Accent 5"/>
    <w:basedOn w:val="12"/>
    <w:uiPriority w:val="52"/>
    <w:rPr>
      <w:color w:val="5F2539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ECCED9" w:themeFill="accent5" w:themeFillTint="33"/>
      </w:tcPr>
    </w:tblStylePr>
    <w:tblStylePr w:type="band1Horz">
      <w:tcPr>
        <w:shd w:val="clear" w:color="auto" w:fill="ECCED9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1">
    <w:name w:val="List Table 7 Colorful Accent 6"/>
    <w:basedOn w:val="12"/>
    <w:uiPriority w:val="52"/>
    <w:rPr>
      <w:color w:val="385066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D8E1E9" w:themeFill="accent6" w:themeFillTint="33"/>
      </w:tcPr>
    </w:tblStylePr>
    <w:tblStylePr w:type="band1Horz">
      <w:tcPr>
        <w:shd w:val="clear" w:color="auto" w:fill="D8E1E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2">
    <w:name w:val="Message Header Char"/>
    <w:basedOn w:val="11"/>
    <w:link w:val="83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93">
    <w:name w:val="No Spacing"/>
    <w:semiHidden/>
    <w:unhideWhenUsed/>
    <w:qFormat/>
    <w:uiPriority w:val="1"/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4">
    <w:name w:val="Note Heading Char"/>
    <w:basedOn w:val="11"/>
    <w:link w:val="86"/>
    <w:semiHidden/>
    <w:uiPriority w:val="99"/>
  </w:style>
  <w:style w:type="table" w:customStyle="1" w:styleId="395">
    <w:name w:val="Plain Table 1"/>
    <w:basedOn w:val="12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2"/>
    <w:basedOn w:val="12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7">
    <w:name w:val="Plain Table 3"/>
    <w:basedOn w:val="12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8">
    <w:name w:val="Plain Table 4"/>
    <w:basedOn w:val="12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9">
    <w:name w:val="Plain Table 5"/>
    <w:basedOn w:val="12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0">
    <w:name w:val="Salutation Char"/>
    <w:basedOn w:val="11"/>
    <w:link w:val="89"/>
    <w:semiHidden/>
    <w:uiPriority w:val="99"/>
  </w:style>
  <w:style w:type="character" w:customStyle="1" w:styleId="401">
    <w:name w:val="Signature Char"/>
    <w:basedOn w:val="11"/>
    <w:link w:val="90"/>
    <w:semiHidden/>
    <w:uiPriority w:val="99"/>
  </w:style>
  <w:style w:type="character" w:customStyle="1" w:styleId="402">
    <w:name w:val="Subtle Emphasis"/>
    <w:basedOn w:val="11"/>
    <w:semiHidden/>
    <w:unhideWhenUsed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403">
    <w:name w:val="Grid Table Light"/>
    <w:basedOn w:val="12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404">
    <w:name w:val="Contact Info Emphasis"/>
    <w:basedOn w:val="1"/>
    <w:qFormat/>
    <w:uiPriority w:val="4"/>
    <w:pPr>
      <w:jc w:val="center"/>
    </w:pPr>
    <w:rPr>
      <w:b/>
      <w:color w:val="1D824C" w:themeColor="accent1"/>
      <w14:textFill>
        <w14:solidFill>
          <w14:schemeClr w14:val="accent1"/>
        </w14:solidFill>
      </w14:textFill>
    </w:rPr>
  </w:style>
  <w:style w:type="character" w:customStyle="1" w:styleId="40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6">
    <w:name w:val="vanity-name__domai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er\AppData\Local\Microsoft\Office\16.0\DTS\en-GB%7b410314A9-2F2B-4BB8-A65C-4679BBC27B15%7d\%7b05675AC7-C4BD-4D5C-8201-1420EF1BC89E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1DEAAE0C84F494E8A2F6EA910A4738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F0B76E-D247-463E-A133-9AED56FDAEE9}"/>
      </w:docPartPr>
      <w:docPartBody>
        <w:p w14:paraId="5AD1D04E">
          <w:pPr>
            <w:pStyle w:val="10"/>
          </w:pPr>
          <w:r>
            <w:rPr>
              <w:lang w:bidi="en-GB"/>
            </w:rPr>
            <w:t>Education</w:t>
          </w:r>
        </w:p>
      </w:docPartBody>
    </w:docPart>
    <w:docPart>
      <w:docPartPr>
        <w:name w:val="BD97C1503B984273B3C844B08E609F3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E38F17-D91A-4199-9475-AB6AF6580344}"/>
      </w:docPartPr>
      <w:docPartBody>
        <w:p w14:paraId="5B3B7503">
          <w:pPr>
            <w:pStyle w:val="11"/>
          </w:pPr>
          <w:r>
            <w:rPr>
              <w:lang w:bidi="en-GB"/>
            </w:rPr>
            <w:t>Skills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A4"/>
    <w:rsid w:val="0049072E"/>
    <w:rsid w:val="009666BB"/>
    <w:rsid w:val="00BF2B61"/>
    <w:rsid w:val="00DC2E90"/>
    <w:rsid w:val="00DF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Intense Emphasis"/>
    <w:basedOn w:val="2"/>
    <w:uiPriority w:val="2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">
    <w:name w:val="F34606B54EAD4C3BBE20F2AD71E21BD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paragraph" w:customStyle="1" w:styleId="6">
    <w:name w:val="3FCFEBB5A8C24D749CE0C79F3BB7C6F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paragraph" w:customStyle="1" w:styleId="7">
    <w:name w:val="02ADE4C661924B11A1D0CE7DFCE99338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paragraph" w:customStyle="1" w:styleId="8">
    <w:name w:val="9CBE5FD77145492AB435E8D36421E790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character" w:customStyle="1" w:styleId="9">
    <w:name w:val="Subtle Reference"/>
    <w:basedOn w:val="2"/>
    <w:qFormat/>
    <w:uiPriority w:val="10"/>
    <w:rPr>
      <w:b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61DEAAE0C84F494E8A2F6EA910A4738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  <w:style w:type="paragraph" w:customStyle="1" w:styleId="11">
    <w:name w:val="BD97C1503B984273B3C844B08E609F3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en-GB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{05675AC7-C4BD-4D5C-8201-1420EF1BC89E}tf16402488_win32</Template>
  <Pages>3</Pages>
  <Words>913</Words>
  <Characters>5208</Characters>
  <Lines>43</Lines>
  <Paragraphs>12</Paragraphs>
  <TotalTime>3297</TotalTime>
  <ScaleCrop>false</ScaleCrop>
  <LinksUpToDate>false</LinksUpToDate>
  <CharactersWithSpaces>6109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2025-02-07T00:18:00Z</dcterms:created>
  <dc:creator>Inder</dc:creator>
  <cp:lastModifiedBy>Inderpal Bakshi</cp:lastModifiedBy>
  <dcterms:modified xsi:type="dcterms:W3CDTF">2025-05-20T20:40:18Z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2025-02-07T00:18:12Z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186cbf1d-847d-4675-b878-f7ef755be97a</vt:lpwstr>
  </property>
  <property fmtid="{D5CDD505-2E9C-101B-9397-08002B2CF9AE}" pid="8" name="MSIP_Label_ec655256-13e9-4c0b-ba73-c54361842301_ContentBits">
    <vt:lpwstr>0</vt:lpwstr>
  </property>
  <property fmtid="{D5CDD505-2E9C-101B-9397-08002B2CF9AE}" pid="9" name="KSOProductBuildVer">
    <vt:lpwstr>2057-12.2.0.21179</vt:lpwstr>
  </property>
  <property fmtid="{D5CDD505-2E9C-101B-9397-08002B2CF9AE}" pid="10" name="ICV">
    <vt:lpwstr>28C9730706054B1182D892D595246FD5_12</vt:lpwstr>
  </property>
</Properties>
</file>