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0"/>
        <w:tblW w:w="5145" w:type="pct"/>
        <w:tblDescription w:val="Layout table for name, contact info and objective"/>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115" w:type="dxa"/>
          <w:right w:w="0" w:type="dxa"/>
        </w:tblCellMar>
      </w:tblPr>
      <w:tblGrid>
        <w:gridCol w:w="9288"/>
      </w:tblGrid>
      <w:tr w14:paraId="05039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115" w:type="dxa"/>
            <w:right w:w="0" w:type="dxa"/>
          </w:tblCellMar>
        </w:tblPrEx>
        <w:trPr>
          <w:trHeight w:val="1921" w:hRule="exact"/>
        </w:trPr>
        <w:tc>
          <w:tcPr>
            <w:tcW w:w="9288" w:type="dxa"/>
            <w:tcBorders>
              <w:tl2br w:val="nil"/>
              <w:tr2bl w:val="nil"/>
            </w:tcBorders>
            <w:tcMar>
              <w:top w:w="0" w:type="dxa"/>
              <w:bottom w:w="0" w:type="dxa"/>
            </w:tcMar>
            <w:vAlign w:val="top"/>
          </w:tcPr>
          <w:p w14:paraId="7E21DF6D">
            <w:pPr>
              <w:pStyle w:val="139"/>
              <w:rPr>
                <w:rFonts w:hint="default" w:asciiTheme="minorAscii" w:hAnsiTheme="minorAscii"/>
                <w:lang w:val="en-GB"/>
              </w:rPr>
            </w:pPr>
            <w:r>
              <w:rPr>
                <w:rFonts w:hint="default" w:asciiTheme="minorAscii" w:hAnsiTheme="minorAscii"/>
                <w:lang w:val="en-GB"/>
              </w:rPr>
              <w:t>Inderpal</w:t>
            </w:r>
            <w:r>
              <w:rPr>
                <w:rFonts w:hint="default" w:asciiTheme="minorAscii" w:hAnsiTheme="minorAscii"/>
                <w:lang w:val="en-GB" w:bidi="en-GB"/>
              </w:rPr>
              <w:t xml:space="preserve"> </w:t>
            </w:r>
            <w:r>
              <w:rPr>
                <w:rFonts w:hint="default" w:asciiTheme="minorAscii" w:hAnsiTheme="minorAscii"/>
                <w:iCs/>
              </w:rPr>
              <w:t>Bakshi</w:t>
            </w:r>
          </w:p>
          <w:p w14:paraId="1C5B3EEE">
            <w:pPr>
              <w:pStyle w:val="139"/>
              <w:rPr>
                <w:rFonts w:hint="default" w:asciiTheme="minorAscii" w:hAnsiTheme="minorAscii" w:eastAsiaTheme="minorHAnsi" w:cstheme="minorBidi"/>
                <w:caps w:val="0"/>
                <w:kern w:val="0"/>
                <w:sz w:val="22"/>
                <w:szCs w:val="22"/>
                <w:lang w:val="en-GB"/>
              </w:rPr>
            </w:pPr>
            <w:r>
              <w:rPr>
                <w:rFonts w:hint="default" w:asciiTheme="minorAscii" w:hAnsiTheme="minorAscii" w:eastAsiaTheme="minorHAnsi" w:cstheme="minorBidi"/>
                <w:caps w:val="0"/>
                <w:kern w:val="0"/>
                <w:sz w:val="22"/>
                <w:szCs w:val="22"/>
                <w:lang w:val="en-GB"/>
              </w:rPr>
              <w:t>Address: 46 Tenby Grove, Kingsmead, Buckinghamshire, Milton Keynes MK4 4HN</w:t>
            </w:r>
          </w:p>
          <w:p w14:paraId="7389FB9C">
            <w:pPr>
              <w:pStyle w:val="139"/>
              <w:rPr>
                <w:rFonts w:hint="default" w:asciiTheme="minorAscii" w:hAnsiTheme="minorAscii" w:eastAsiaTheme="minorHAnsi" w:cstheme="minorBidi"/>
                <w:caps w:val="0"/>
                <w:kern w:val="0"/>
                <w:sz w:val="22"/>
                <w:szCs w:val="22"/>
                <w:lang w:val="en-GB"/>
              </w:rPr>
            </w:pPr>
            <w:r>
              <w:rPr>
                <w:rFonts w:hint="default" w:asciiTheme="minorAscii" w:hAnsiTheme="minorAscii" w:eastAsiaTheme="minorHAnsi" w:cstheme="minorBidi"/>
                <w:caps w:val="0"/>
                <w:kern w:val="0"/>
                <w:sz w:val="22"/>
                <w:szCs w:val="22"/>
                <w:lang w:val="en-GB"/>
              </w:rPr>
              <w:t>Phone: 07761202000</w:t>
            </w:r>
          </w:p>
          <w:p w14:paraId="0F8696FF">
            <w:pPr>
              <w:pStyle w:val="139"/>
              <w:rPr>
                <w:rFonts w:hint="default" w:asciiTheme="minorAscii" w:hAnsiTheme="minorAscii" w:eastAsiaTheme="minorHAnsi" w:cstheme="minorBidi"/>
                <w:caps w:val="0"/>
                <w:kern w:val="0"/>
                <w:sz w:val="22"/>
                <w:szCs w:val="22"/>
                <w:lang w:val="en-GB"/>
              </w:rPr>
            </w:pPr>
            <w:r>
              <w:rPr>
                <w:rFonts w:hint="default" w:asciiTheme="minorAscii" w:hAnsiTheme="minorAscii" w:eastAsiaTheme="minorHAnsi" w:cstheme="minorBidi"/>
                <w:caps w:val="0"/>
                <w:kern w:val="0"/>
                <w:sz w:val="22"/>
                <w:szCs w:val="22"/>
                <w:lang w:val="en-GB"/>
              </w:rPr>
              <w:t>Email: Inderpalbakshi5@gmail.com</w:t>
            </w:r>
          </w:p>
          <w:p w14:paraId="3AFFDE65">
            <w:pPr>
              <w:pStyle w:val="253"/>
              <w:contextualSpacing w:val="0"/>
              <w:rPr>
                <w:rFonts w:hint="default" w:asciiTheme="minorAscii" w:hAnsiTheme="minorAscii"/>
                <w:lang w:val="en-GB"/>
              </w:rPr>
            </w:pPr>
            <w:r>
              <w:rPr>
                <w:rFonts w:hint="default" w:asciiTheme="minorAscii" w:hAnsiTheme="minorAscii"/>
                <w:lang w:val="en-GB"/>
              </w:rPr>
              <w:t>LinkedIn: linkedin.com/in/inderpal-singh-78050014</w:t>
            </w:r>
          </w:p>
        </w:tc>
      </w:tr>
      <w:tr w14:paraId="4E8B1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115" w:type="dxa"/>
            <w:right w:w="0" w:type="dxa"/>
          </w:tblCellMar>
        </w:tblPrEx>
        <w:trPr>
          <w:trHeight w:val="6567" w:hRule="atLeast"/>
        </w:trPr>
        <w:tc>
          <w:tcPr>
            <w:tcW w:w="9288" w:type="dxa"/>
            <w:tcBorders>
              <w:tl2br w:val="nil"/>
              <w:tr2bl w:val="nil"/>
            </w:tcBorders>
            <w:tcMar>
              <w:top w:w="432" w:type="dxa"/>
            </w:tcMar>
            <w:vAlign w:val="top"/>
          </w:tcPr>
          <w:p w14:paraId="47605CC4">
            <w:pPr>
              <w:numPr>
                <w:numId w:val="0"/>
              </w:numPr>
              <w:ind w:leftChars="0"/>
              <w:contextualSpacing/>
              <w:rPr>
                <w:rFonts w:hint="default" w:ascii="Calibri" w:hAnsi="Calibri" w:cs="Calibri" w:eastAsiaTheme="majorEastAsia"/>
                <w:b/>
                <w:caps/>
                <w:color w:val="262626" w:themeColor="text1" w:themeTint="D9"/>
                <w:sz w:val="28"/>
                <w:szCs w:val="32"/>
                <w:lang w:val="en-GB" w:bidi="en-GB"/>
                <w14:textFill>
                  <w14:solidFill>
                    <w14:schemeClr w14:val="tx1">
                      <w14:lumMod w14:val="85000"/>
                      <w14:lumOff w14:val="15000"/>
                    </w14:schemeClr>
                  </w14:solidFill>
                </w14:textFill>
              </w:rPr>
            </w:pPr>
            <w:r>
              <w:rPr>
                <w:rFonts w:hint="default" w:ascii="Calibri" w:hAnsi="Calibri" w:cs="Calibri" w:eastAsiaTheme="majorEastAsia"/>
                <w:b/>
                <w:caps/>
                <w:color w:val="262626" w:themeColor="text1" w:themeTint="D9"/>
                <w:sz w:val="28"/>
                <w:szCs w:val="32"/>
                <w:lang w:val="en-GB" w:bidi="en-GB"/>
                <w14:textFill>
                  <w14:solidFill>
                    <w14:schemeClr w14:val="tx1">
                      <w14:lumMod w14:val="85000"/>
                      <w14:lumOff w14:val="15000"/>
                    </w14:schemeClr>
                  </w14:solidFill>
                </w14:textFill>
              </w:rPr>
              <w:t>Profile Summary</w:t>
            </w:r>
          </w:p>
          <w:p w14:paraId="56D3B108">
            <w:pPr>
              <w:contextualSpacing/>
              <w:rPr>
                <w:rFonts w:hint="default" w:ascii="Calibri" w:hAnsi="Calibri" w:cs="Calibri"/>
                <w:lang w:val="en-GB"/>
              </w:rPr>
            </w:pPr>
          </w:p>
          <w:p w14:paraId="2C2335E5">
            <w:pPr>
              <w:numPr>
                <w:numId w:val="0"/>
              </w:numPr>
              <w:ind w:leftChars="0"/>
              <w:contextualSpacing/>
              <w:rPr>
                <w:rFonts w:hint="default" w:ascii="Calibri" w:hAnsi="Calibri" w:cs="Calibri"/>
                <w:lang w:val="en-GB"/>
              </w:rPr>
            </w:pPr>
            <w:r>
              <w:rPr>
                <w:rFonts w:hint="default" w:ascii="Calibri" w:hAnsi="Calibri" w:eastAsia="Times New Roman" w:cs="Calibri"/>
                <w:color w:val="000000"/>
                <w:sz w:val="22"/>
                <w:szCs w:val="22"/>
                <w:lang w:val="en-US" w:eastAsia="en-US" w:bidi="ar-SA"/>
              </w:rPr>
              <w:t>Seasoned CX and AI Transformation Leader with over 19 years of experience in driving enterprise-wide digital and AI strategies across Telecom, BFSI, and Utility sectors. Proven expertise in developing and executing AI roadmaps aligned with business objectives, integrating generative AI and NLU technologies across departments, and leading end-to-end project lifecycles from concept to implementation. Adept at identifying strategic AI opportunities, engaging with stakeholders, and delivering innovative solutions to enhance customer experience and operational efficiency. Strong command over Salesforce ecosystem, CCaaS platforms, and agile delivery.</w:t>
            </w:r>
            <w:r>
              <w:rPr>
                <w:rFonts w:hint="default" w:ascii="Calibri" w:hAnsi="Calibri" w:cs="Calibri"/>
                <w:lang w:val="en-GB"/>
              </w:rPr>
              <w:br w:type="textWrapping"/>
            </w:r>
          </w:p>
          <w:p w14:paraId="281721A0">
            <w:pPr>
              <w:numPr>
                <w:ilvl w:val="0"/>
                <w:numId w:val="0"/>
              </w:numPr>
              <w:ind w:leftChars="0"/>
              <w:contextualSpacing/>
              <w:rPr>
                <w:rFonts w:hint="default" w:ascii="Calibri" w:hAnsi="Calibri" w:cs="Calibri" w:eastAsiaTheme="majorEastAsia"/>
                <w:b/>
                <w:caps/>
                <w:color w:val="262626" w:themeColor="text1" w:themeTint="D9"/>
                <w:sz w:val="28"/>
                <w:szCs w:val="32"/>
                <w:lang w:val="en-GB" w:bidi="en-GB"/>
                <w14:textFill>
                  <w14:solidFill>
                    <w14:schemeClr w14:val="tx1">
                      <w14:lumMod w14:val="85000"/>
                      <w14:lumOff w14:val="15000"/>
                    </w14:schemeClr>
                  </w14:solidFill>
                </w14:textFill>
              </w:rPr>
            </w:pPr>
            <w:r>
              <w:rPr>
                <w:rFonts w:hint="default" w:ascii="Calibri" w:hAnsi="Calibri" w:cs="Calibri" w:eastAsiaTheme="majorEastAsia"/>
                <w:b/>
                <w:caps/>
                <w:color w:val="262626" w:themeColor="text1" w:themeTint="D9"/>
                <w:sz w:val="28"/>
                <w:szCs w:val="32"/>
                <w:lang w:val="en-GB" w:bidi="en-GB"/>
                <w14:textFill>
                  <w14:solidFill>
                    <w14:schemeClr w14:val="tx1">
                      <w14:lumMod w14:val="85000"/>
                      <w14:lumOff w14:val="15000"/>
                    </w14:schemeClr>
                  </w14:solidFill>
                </w14:textFill>
              </w:rPr>
              <w:t>Key expertise includes:</w:t>
            </w:r>
          </w:p>
          <w:p w14:paraId="76C7155A">
            <w:pPr>
              <w:pStyle w:val="84"/>
              <w:keepNext w:val="0"/>
              <w:keepLines w:val="0"/>
              <w:widowControl/>
              <w:numPr>
                <w:numId w:val="0"/>
              </w:numPr>
              <w:suppressLineNumbers w:val="0"/>
              <w:spacing w:beforeAutospacing="0" w:afterAutospacing="0"/>
              <w:ind w:leftChars="0"/>
              <w:rPr>
                <w:rFonts w:hint="default" w:ascii="Calibri" w:hAnsi="Calibri" w:cs="Calibri"/>
                <w:lang w:val="en-GB"/>
              </w:rPr>
            </w:pPr>
            <w:r>
              <w:rPr>
                <w:rFonts w:hint="default" w:ascii="Calibri" w:hAnsi="Calibri" w:eastAsia="Times New Roman" w:cs="Calibri"/>
                <w:color w:val="000000"/>
                <w:sz w:val="22"/>
                <w:szCs w:val="22"/>
                <w:lang w:val="en-US" w:eastAsia="en-US" w:bidi="ar-SA"/>
              </w:rPr>
              <w:t>·</w:t>
            </w:r>
            <w:r>
              <w:rPr>
                <w:rFonts w:hint="eastAsia" w:ascii="Calibri" w:hAnsi="Calibri" w:eastAsia="Times New Roman" w:cs="Calibri"/>
                <w:color w:val="000000"/>
                <w:sz w:val="22"/>
                <w:szCs w:val="22"/>
                <w:lang w:val="en-US" w:eastAsia="en-US" w:bidi="ar-SA"/>
              </w:rPr>
              <w:t xml:space="preserve">  </w:t>
            </w:r>
            <w:r>
              <w:rPr>
                <w:rFonts w:hint="default" w:ascii="Calibri" w:hAnsi="Calibri" w:eastAsia="Times New Roman" w:cs="Calibri"/>
                <w:color w:val="000000"/>
                <w:sz w:val="22"/>
                <w:szCs w:val="22"/>
                <w:lang w:val="en-US" w:eastAsia="en-US" w:bidi="ar-SA"/>
              </w:rPr>
              <w:t>AI Strategy Development &amp; Execution</w:t>
            </w:r>
            <w:r>
              <w:rPr>
                <w:rFonts w:hint="default" w:ascii="Calibri" w:hAnsi="Calibri" w:eastAsia="Times New Roman" w:cs="Calibri"/>
                <w:color w:val="000000"/>
                <w:sz w:val="22"/>
                <w:szCs w:val="22"/>
                <w:lang w:val="en-US" w:eastAsia="en-US" w:bidi="ar-SA"/>
              </w:rPr>
              <w:br w:type="textWrapping"/>
            </w:r>
            <w:r>
              <w:rPr>
                <w:rFonts w:hint="default" w:ascii="Calibri" w:hAnsi="Calibri" w:eastAsia="Times New Roman" w:cs="Calibri"/>
                <w:color w:val="000000"/>
                <w:sz w:val="22"/>
                <w:szCs w:val="22"/>
                <w:lang w:val="en-US" w:eastAsia="en-US" w:bidi="ar-SA"/>
              </w:rPr>
              <w:t>·</w:t>
            </w:r>
            <w:r>
              <w:rPr>
                <w:rFonts w:hint="eastAsia" w:ascii="Calibri" w:hAnsi="Calibri" w:eastAsia="Times New Roman" w:cs="Calibri"/>
                <w:color w:val="000000"/>
                <w:sz w:val="22"/>
                <w:szCs w:val="22"/>
                <w:lang w:val="en-US" w:eastAsia="en-US" w:bidi="ar-SA"/>
              </w:rPr>
              <w:t xml:space="preserve">  </w:t>
            </w:r>
            <w:r>
              <w:rPr>
                <w:rFonts w:hint="default" w:ascii="Calibri" w:hAnsi="Calibri" w:eastAsia="Times New Roman" w:cs="Calibri"/>
                <w:color w:val="000000"/>
                <w:sz w:val="22"/>
                <w:szCs w:val="22"/>
                <w:lang w:val="en-US" w:eastAsia="en-US" w:bidi="ar-SA"/>
              </w:rPr>
              <w:t>Generative AI &amp; LLM Integration</w:t>
            </w:r>
            <w:r>
              <w:rPr>
                <w:rFonts w:hint="default" w:ascii="Calibri" w:hAnsi="Calibri" w:eastAsia="Times New Roman" w:cs="Calibri"/>
                <w:color w:val="000000"/>
                <w:sz w:val="22"/>
                <w:szCs w:val="22"/>
                <w:lang w:val="en-US" w:eastAsia="en-US" w:bidi="ar-SA"/>
              </w:rPr>
              <w:br w:type="textWrapping"/>
            </w:r>
            <w:r>
              <w:rPr>
                <w:rFonts w:hint="default" w:ascii="Calibri" w:hAnsi="Calibri" w:eastAsia="Times New Roman" w:cs="Calibri"/>
                <w:color w:val="000000"/>
                <w:sz w:val="22"/>
                <w:szCs w:val="22"/>
                <w:lang w:val="en-US" w:eastAsia="en-US" w:bidi="ar-SA"/>
              </w:rPr>
              <w:t>·</w:t>
            </w:r>
            <w:r>
              <w:rPr>
                <w:rFonts w:hint="eastAsia" w:ascii="Calibri" w:hAnsi="Calibri" w:eastAsia="Times New Roman" w:cs="Calibri"/>
                <w:color w:val="000000"/>
                <w:sz w:val="22"/>
                <w:szCs w:val="22"/>
                <w:lang w:val="en-US" w:eastAsia="en-US" w:bidi="ar-SA"/>
              </w:rPr>
              <w:t xml:space="preserve">  </w:t>
            </w:r>
            <w:r>
              <w:rPr>
                <w:rFonts w:hint="default" w:ascii="Calibri" w:hAnsi="Calibri" w:eastAsia="Times New Roman" w:cs="Calibri"/>
                <w:color w:val="000000"/>
                <w:sz w:val="22"/>
                <w:szCs w:val="22"/>
                <w:lang w:val="en-US" w:eastAsia="en-US" w:bidi="ar-SA"/>
              </w:rPr>
              <w:t>Conversational AI (NLU, RAG, QnA, Bot Design)</w:t>
            </w:r>
            <w:r>
              <w:rPr>
                <w:rFonts w:hint="default" w:ascii="Calibri" w:hAnsi="Calibri" w:eastAsia="Times New Roman" w:cs="Calibri"/>
                <w:color w:val="000000"/>
                <w:sz w:val="22"/>
                <w:szCs w:val="22"/>
                <w:lang w:val="en-US" w:eastAsia="en-US" w:bidi="ar-SA"/>
              </w:rPr>
              <w:br w:type="textWrapping"/>
            </w:r>
            <w:r>
              <w:rPr>
                <w:rFonts w:hint="default" w:ascii="Calibri" w:hAnsi="Calibri" w:eastAsia="Times New Roman" w:cs="Calibri"/>
                <w:color w:val="000000"/>
                <w:sz w:val="22"/>
                <w:szCs w:val="22"/>
                <w:lang w:val="en-US" w:eastAsia="en-US" w:bidi="ar-SA"/>
              </w:rPr>
              <w:t>·</w:t>
            </w:r>
            <w:r>
              <w:rPr>
                <w:rFonts w:hint="eastAsia" w:ascii="Calibri" w:hAnsi="Calibri" w:eastAsia="Times New Roman" w:cs="Calibri"/>
                <w:color w:val="000000"/>
                <w:sz w:val="22"/>
                <w:szCs w:val="22"/>
                <w:lang w:val="en-US" w:eastAsia="en-US" w:bidi="ar-SA"/>
              </w:rPr>
              <w:t xml:space="preserve">  </w:t>
            </w:r>
            <w:r>
              <w:rPr>
                <w:rFonts w:hint="default" w:ascii="Calibri" w:hAnsi="Calibri" w:eastAsia="Times New Roman" w:cs="Calibri"/>
                <w:color w:val="000000"/>
                <w:sz w:val="22"/>
                <w:szCs w:val="22"/>
                <w:lang w:val="en-US" w:eastAsia="en-US" w:bidi="ar-SA"/>
              </w:rPr>
              <w:t>AI Project Roadmapping &amp; Framework Definition</w:t>
            </w:r>
            <w:r>
              <w:rPr>
                <w:rFonts w:hint="default" w:ascii="Calibri" w:hAnsi="Calibri" w:eastAsia="Times New Roman" w:cs="Calibri"/>
                <w:color w:val="000000"/>
                <w:sz w:val="22"/>
                <w:szCs w:val="22"/>
                <w:lang w:val="en-US" w:eastAsia="en-US" w:bidi="ar-SA"/>
              </w:rPr>
              <w:br w:type="textWrapping"/>
            </w:r>
            <w:r>
              <w:rPr>
                <w:rFonts w:hint="default" w:ascii="Calibri" w:hAnsi="Calibri" w:eastAsia="Times New Roman" w:cs="Calibri"/>
                <w:color w:val="000000"/>
                <w:sz w:val="22"/>
                <w:szCs w:val="22"/>
                <w:lang w:val="en-US" w:eastAsia="en-US" w:bidi="ar-SA"/>
              </w:rPr>
              <w:t>·</w:t>
            </w:r>
            <w:r>
              <w:rPr>
                <w:rFonts w:hint="eastAsia" w:ascii="Calibri" w:hAnsi="Calibri" w:eastAsia="Times New Roman" w:cs="Calibri"/>
                <w:color w:val="000000"/>
                <w:sz w:val="22"/>
                <w:szCs w:val="22"/>
                <w:lang w:val="en-US" w:eastAsia="en-US" w:bidi="ar-SA"/>
              </w:rPr>
              <w:t xml:space="preserve">  </w:t>
            </w:r>
            <w:r>
              <w:rPr>
                <w:rFonts w:hint="default" w:ascii="Calibri" w:hAnsi="Calibri" w:eastAsia="Times New Roman" w:cs="Calibri"/>
                <w:color w:val="000000"/>
                <w:sz w:val="22"/>
                <w:szCs w:val="22"/>
                <w:lang w:val="en-US" w:eastAsia="en-US" w:bidi="ar-SA"/>
              </w:rPr>
              <w:t>Cross-Functional Stakeholder Collaboration</w:t>
            </w:r>
            <w:r>
              <w:rPr>
                <w:rFonts w:hint="default" w:ascii="Calibri" w:hAnsi="Calibri" w:eastAsia="Times New Roman" w:cs="Calibri"/>
                <w:color w:val="000000"/>
                <w:sz w:val="22"/>
                <w:szCs w:val="22"/>
                <w:lang w:val="en-US" w:eastAsia="en-US" w:bidi="ar-SA"/>
              </w:rPr>
              <w:br w:type="textWrapping"/>
            </w:r>
            <w:r>
              <w:rPr>
                <w:rFonts w:hint="default" w:ascii="Calibri" w:hAnsi="Calibri" w:eastAsia="Times New Roman" w:cs="Calibri"/>
                <w:color w:val="000000"/>
                <w:sz w:val="22"/>
                <w:szCs w:val="22"/>
                <w:lang w:val="en-US" w:eastAsia="en-US" w:bidi="ar-SA"/>
              </w:rPr>
              <w:t>·</w:t>
            </w:r>
            <w:r>
              <w:rPr>
                <w:rFonts w:hint="eastAsia" w:ascii="Calibri" w:hAnsi="Calibri" w:eastAsia="Times New Roman" w:cs="Calibri"/>
                <w:color w:val="000000"/>
                <w:sz w:val="22"/>
                <w:szCs w:val="22"/>
                <w:lang w:val="en-US" w:eastAsia="en-US" w:bidi="ar-SA"/>
              </w:rPr>
              <w:t xml:space="preserve">  </w:t>
            </w:r>
            <w:r>
              <w:rPr>
                <w:rFonts w:hint="default" w:ascii="Calibri" w:hAnsi="Calibri" w:eastAsia="Times New Roman" w:cs="Calibri"/>
                <w:color w:val="000000"/>
                <w:sz w:val="22"/>
                <w:szCs w:val="22"/>
                <w:lang w:val="en-US" w:eastAsia="en-US" w:bidi="ar-SA"/>
              </w:rPr>
              <w:t>CX Transformation &amp; Automation (NICE, Verint, LivePerson)</w:t>
            </w:r>
            <w:r>
              <w:rPr>
                <w:rFonts w:hint="default" w:ascii="Calibri" w:hAnsi="Calibri" w:eastAsia="Times New Roman" w:cs="Calibri"/>
                <w:color w:val="000000"/>
                <w:sz w:val="22"/>
                <w:szCs w:val="22"/>
                <w:lang w:val="en-US" w:eastAsia="en-US" w:bidi="ar-SA"/>
              </w:rPr>
              <w:br w:type="textWrapping"/>
            </w:r>
            <w:r>
              <w:rPr>
                <w:rFonts w:hint="default" w:ascii="Calibri" w:hAnsi="Calibri" w:eastAsia="Times New Roman" w:cs="Calibri"/>
                <w:color w:val="000000"/>
                <w:sz w:val="22"/>
                <w:szCs w:val="22"/>
                <w:lang w:val="en-US" w:eastAsia="en-US" w:bidi="ar-SA"/>
              </w:rPr>
              <w:t>·</w:t>
            </w:r>
            <w:r>
              <w:rPr>
                <w:rFonts w:hint="eastAsia" w:ascii="Calibri" w:hAnsi="Calibri" w:eastAsia="Times New Roman" w:cs="Calibri"/>
                <w:color w:val="000000"/>
                <w:sz w:val="22"/>
                <w:szCs w:val="22"/>
                <w:lang w:val="en-US" w:eastAsia="en-US" w:bidi="ar-SA"/>
              </w:rPr>
              <w:t xml:space="preserve">  </w:t>
            </w:r>
            <w:r>
              <w:rPr>
                <w:rFonts w:hint="default" w:ascii="Calibri" w:hAnsi="Calibri" w:eastAsia="Times New Roman" w:cs="Calibri"/>
                <w:color w:val="000000"/>
                <w:sz w:val="22"/>
                <w:szCs w:val="22"/>
                <w:lang w:val="en-US" w:eastAsia="en-US" w:bidi="ar-SA"/>
              </w:rPr>
              <w:t>CCaaS Platforms &amp; Contact Center Innovation</w:t>
            </w:r>
            <w:r>
              <w:rPr>
                <w:rFonts w:hint="default" w:ascii="Calibri" w:hAnsi="Calibri" w:eastAsia="Times New Roman" w:cs="Calibri"/>
                <w:color w:val="000000"/>
                <w:sz w:val="22"/>
                <w:szCs w:val="22"/>
                <w:lang w:val="en-US" w:eastAsia="en-US" w:bidi="ar-SA"/>
              </w:rPr>
              <w:br w:type="textWrapping"/>
            </w:r>
            <w:r>
              <w:rPr>
                <w:rFonts w:hint="default" w:ascii="Calibri" w:hAnsi="Calibri" w:eastAsia="Times New Roman" w:cs="Calibri"/>
                <w:color w:val="000000"/>
                <w:sz w:val="22"/>
                <w:szCs w:val="22"/>
                <w:lang w:val="en-US" w:eastAsia="en-US" w:bidi="ar-SA"/>
              </w:rPr>
              <w:t>·</w:t>
            </w:r>
            <w:r>
              <w:rPr>
                <w:rFonts w:hint="eastAsia" w:ascii="Calibri" w:hAnsi="Calibri" w:eastAsia="Times New Roman" w:cs="Calibri"/>
                <w:color w:val="000000"/>
                <w:sz w:val="22"/>
                <w:szCs w:val="22"/>
                <w:lang w:val="en-US" w:eastAsia="en-US" w:bidi="ar-SA"/>
              </w:rPr>
              <w:t xml:space="preserve">  </w:t>
            </w:r>
            <w:r>
              <w:rPr>
                <w:rFonts w:hint="default" w:ascii="Calibri" w:hAnsi="Calibri" w:eastAsia="Times New Roman" w:cs="Calibri"/>
                <w:color w:val="000000"/>
                <w:sz w:val="22"/>
                <w:szCs w:val="22"/>
                <w:lang w:val="en-US" w:eastAsia="en-US" w:bidi="ar-SA"/>
              </w:rPr>
              <w:t>Customer Journey Optimization &amp; Data Analytics</w:t>
            </w:r>
            <w:r>
              <w:rPr>
                <w:rFonts w:hint="default" w:ascii="Calibri" w:hAnsi="Calibri" w:eastAsia="Times New Roman" w:cs="Calibri"/>
                <w:color w:val="000000"/>
                <w:sz w:val="22"/>
                <w:szCs w:val="22"/>
                <w:lang w:val="en-US" w:eastAsia="en-US" w:bidi="ar-SA"/>
              </w:rPr>
              <w:br w:type="textWrapping"/>
            </w:r>
            <w:r>
              <w:rPr>
                <w:rFonts w:hint="default" w:ascii="Calibri" w:hAnsi="Calibri" w:eastAsia="Times New Roman" w:cs="Calibri"/>
                <w:color w:val="000000"/>
                <w:sz w:val="22"/>
                <w:szCs w:val="22"/>
                <w:lang w:val="en-US" w:eastAsia="en-US" w:bidi="ar-SA"/>
              </w:rPr>
              <w:t>·</w:t>
            </w:r>
            <w:r>
              <w:rPr>
                <w:rFonts w:hint="eastAsia" w:ascii="Calibri" w:hAnsi="Calibri" w:eastAsia="Times New Roman" w:cs="Calibri"/>
                <w:color w:val="000000"/>
                <w:sz w:val="22"/>
                <w:szCs w:val="22"/>
                <w:lang w:val="en-US" w:eastAsia="en-US" w:bidi="ar-SA"/>
              </w:rPr>
              <w:t xml:space="preserve">  </w:t>
            </w:r>
            <w:r>
              <w:rPr>
                <w:rFonts w:hint="default" w:ascii="Calibri" w:hAnsi="Calibri" w:eastAsia="Times New Roman" w:cs="Calibri"/>
                <w:color w:val="000000"/>
                <w:sz w:val="22"/>
                <w:szCs w:val="22"/>
                <w:lang w:val="en-US" w:eastAsia="en-US" w:bidi="ar-SA"/>
              </w:rPr>
              <w:t>End-to-End Program Leadership</w:t>
            </w:r>
            <w:r>
              <w:rPr>
                <w:rFonts w:hint="default" w:ascii="Calibri" w:hAnsi="Calibri" w:eastAsia="Times New Roman" w:cs="Calibri"/>
                <w:color w:val="000000"/>
                <w:sz w:val="22"/>
                <w:szCs w:val="22"/>
                <w:lang w:val="en-US" w:eastAsia="en-US" w:bidi="ar-SA"/>
              </w:rPr>
              <w:br w:type="textWrapping"/>
            </w:r>
            <w:r>
              <w:rPr>
                <w:rFonts w:hint="default" w:ascii="Calibri" w:hAnsi="Calibri" w:eastAsia="Times New Roman" w:cs="Calibri"/>
                <w:color w:val="000000"/>
                <w:sz w:val="22"/>
                <w:szCs w:val="22"/>
                <w:lang w:val="en-US" w:eastAsia="en-US" w:bidi="ar-SA"/>
              </w:rPr>
              <w:t>·</w:t>
            </w:r>
            <w:r>
              <w:rPr>
                <w:rFonts w:hint="eastAsia" w:ascii="Calibri" w:hAnsi="Calibri" w:eastAsia="Times New Roman" w:cs="Calibri"/>
                <w:color w:val="000000"/>
                <w:sz w:val="22"/>
                <w:szCs w:val="22"/>
                <w:lang w:val="en-US" w:eastAsia="en-US" w:bidi="ar-SA"/>
              </w:rPr>
              <w:t xml:space="preserve">  </w:t>
            </w:r>
            <w:r>
              <w:rPr>
                <w:rFonts w:hint="default" w:ascii="Calibri" w:hAnsi="Calibri" w:eastAsia="Times New Roman" w:cs="Calibri"/>
                <w:color w:val="000000"/>
                <w:sz w:val="22"/>
                <w:szCs w:val="22"/>
                <w:lang w:val="en-US" w:eastAsia="en-US" w:bidi="ar-SA"/>
              </w:rPr>
              <w:t>Sectors: BFSI, Telecom, Utilities</w:t>
            </w:r>
          </w:p>
        </w:tc>
      </w:tr>
      <w:tr w14:paraId="311A1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6" w:type="dxa"/>
            <w:bottom w:w="0" w:type="dxa"/>
            <w:right w:w="0" w:type="dxa"/>
          </w:tblCellMar>
        </w:tblPrEx>
        <w:trPr>
          <w:wBefore w:w="0" w:type="auto"/>
          <w:wAfter w:w="0" w:type="auto"/>
        </w:trPr>
        <w:tc>
          <w:tcPr>
            <w:tcW w:w="9288" w:type="dxa"/>
            <w:tcBorders>
              <w:tl2br w:val="nil"/>
              <w:tr2bl w:val="nil"/>
            </w:tcBorders>
            <w:vAlign w:val="top"/>
          </w:tcPr>
          <w:p w14:paraId="5D066C9D">
            <w:pPr>
              <w:contextualSpacing/>
              <w:rPr>
                <w:rFonts w:hint="default" w:ascii="Calibri" w:hAnsi="Calibri" w:eastAsia="Times New Roman" w:cs="Calibri"/>
                <w:color w:val="000000"/>
                <w:lang w:val="en-GB" w:eastAsia="en-GB"/>
              </w:rPr>
            </w:pPr>
            <w:r>
              <w:rPr>
                <w:rFonts w:hint="default" w:ascii="Calibri" w:hAnsi="Calibri" w:eastAsia="Times New Roman" w:cs="Calibri"/>
                <w:b/>
                <w:bCs/>
                <w:color w:val="000000"/>
                <w:lang w:val="en-GB" w:eastAsia="en-GB"/>
              </w:rPr>
              <w:t>n</w:t>
            </w:r>
            <w:bookmarkStart w:id="0" w:name="_GoBack"/>
            <w:bookmarkEnd w:id="0"/>
            <w:r>
              <w:rPr>
                <w:rFonts w:hint="default" w:ascii="Calibri" w:hAnsi="Calibri" w:eastAsia="Times New Roman" w:cs="Calibri"/>
                <w:b/>
                <w:bCs/>
                <w:color w:val="000000"/>
                <w:lang w:val="en-GB" w:eastAsia="en-GB"/>
              </w:rPr>
              <w:t>Professional Experience</w:t>
            </w:r>
          </w:p>
          <w:p w14:paraId="5A81BDD7">
            <w:pPr>
              <w:contextualSpacing/>
              <w:rPr>
                <w:rFonts w:hint="default" w:ascii="Calibri" w:hAnsi="Calibri" w:eastAsia="Times New Roman" w:cs="Calibri"/>
                <w:color w:val="000000"/>
                <w:lang w:val="en-GB" w:eastAsia="en-GB"/>
              </w:rPr>
            </w:pPr>
            <w:r>
              <w:rPr>
                <w:rFonts w:hint="default" w:ascii="Calibri" w:hAnsi="Calibri" w:eastAsia="Times New Roman" w:cs="Calibri"/>
                <w:b/>
                <w:bCs/>
                <w:color w:val="000000"/>
                <w:lang w:val="en-GB" w:eastAsia="en-GB"/>
              </w:rPr>
              <w:t>Tech Mahindra | Mar 2019 – Present</w:t>
            </w:r>
          </w:p>
          <w:p w14:paraId="3E5CD625">
            <w:pPr>
              <w:contextualSpacing/>
              <w:rPr>
                <w:rFonts w:hint="default" w:ascii="Calibri" w:hAnsi="Calibri" w:eastAsia="Times New Roman" w:cs="Calibri"/>
                <w:color w:val="000000"/>
                <w:lang w:val="en-GB" w:eastAsia="en-GB"/>
              </w:rPr>
            </w:pPr>
            <w:r>
              <w:rPr>
                <w:rFonts w:hint="default" w:ascii="Calibri" w:hAnsi="Calibri" w:eastAsia="Times New Roman" w:cs="Calibri"/>
                <w:b/>
                <w:bCs/>
                <w:color w:val="000000"/>
                <w:lang w:val="en-GB" w:eastAsia="en-GB"/>
              </w:rPr>
              <w:t>Lead Transformation Consultant / Operational Excellence (Jan 2023 – Present)</w:t>
            </w:r>
          </w:p>
          <w:p w14:paraId="3CD0FDF5">
            <w:pPr>
              <w:pStyle w:val="84"/>
              <w:keepNext w:val="0"/>
              <w:keepLines w:val="0"/>
              <w:widowControl/>
              <w:numPr>
                <w:ilvl w:val="0"/>
                <w:numId w:val="10"/>
              </w:numPr>
              <w:suppressLineNumbers w:val="0"/>
              <w:spacing w:beforeAutospacing="0" w:afterAutospacing="0"/>
              <w:ind w:left="420" w:leftChars="0" w:hanging="420" w:firstLineChars="0"/>
              <w:rPr>
                <w:rFonts w:hint="default"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pPr>
            <w:r>
              <w:rPr>
                <w:rFonts w:hint="default"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t>Developed and executed AI strategy roadmaps to support business goals, collaborating with business and technology leaders across BFSI, Telecom, and Utility sectors.</w:t>
            </w:r>
          </w:p>
          <w:p w14:paraId="3A3CF3AB">
            <w:pPr>
              <w:pStyle w:val="84"/>
              <w:keepNext w:val="0"/>
              <w:keepLines w:val="0"/>
              <w:widowControl/>
              <w:numPr>
                <w:ilvl w:val="0"/>
                <w:numId w:val="10"/>
              </w:numPr>
              <w:suppressLineNumbers w:val="0"/>
              <w:spacing w:beforeAutospacing="0" w:afterAutospacing="0"/>
              <w:ind w:left="420" w:leftChars="0" w:hanging="420" w:firstLineChars="0"/>
              <w:rPr>
                <w:rFonts w:hint="default"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pPr>
            <w:r>
              <w:rPr>
                <w:rFonts w:hint="default"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t>·Identified high-impact use cases for AI integration across customer support, compliance, and service operations.</w:t>
            </w:r>
          </w:p>
          <w:p w14:paraId="7CDF477F">
            <w:pPr>
              <w:pStyle w:val="84"/>
              <w:keepNext w:val="0"/>
              <w:keepLines w:val="0"/>
              <w:widowControl/>
              <w:numPr>
                <w:ilvl w:val="0"/>
                <w:numId w:val="10"/>
              </w:numPr>
              <w:suppressLineNumbers w:val="0"/>
              <w:spacing w:beforeAutospacing="0" w:afterAutospacing="0"/>
              <w:ind w:left="420" w:leftChars="0" w:hanging="420" w:firstLineChars="0"/>
              <w:rPr>
                <w:rFonts w:hint="default"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pPr>
            <w:r>
              <w:rPr>
                <w:rFonts w:hint="default"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t>·Designed and implemented enterprise-scale AI initiatives including generative AI pilots, virtual assistants, sentiment analytics, and automated workflows.</w:t>
            </w:r>
          </w:p>
          <w:p w14:paraId="11D7F966">
            <w:pPr>
              <w:pStyle w:val="84"/>
              <w:keepNext w:val="0"/>
              <w:keepLines w:val="0"/>
              <w:widowControl/>
              <w:numPr>
                <w:ilvl w:val="0"/>
                <w:numId w:val="10"/>
              </w:numPr>
              <w:suppressLineNumbers w:val="0"/>
              <w:spacing w:beforeAutospacing="0" w:afterAutospacing="0"/>
              <w:ind w:left="420" w:leftChars="0" w:hanging="420" w:firstLineChars="0"/>
              <w:rPr>
                <w:rFonts w:hint="default"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pPr>
            <w:r>
              <w:rPr>
                <w:rFonts w:hint="default"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t>·Led stakeholder engagements and requirement-gathering workshops to align AI deployments with departmental objectives.</w:t>
            </w:r>
          </w:p>
          <w:p w14:paraId="3506E848">
            <w:pPr>
              <w:pStyle w:val="84"/>
              <w:keepNext w:val="0"/>
              <w:keepLines w:val="0"/>
              <w:widowControl/>
              <w:numPr>
                <w:ilvl w:val="0"/>
                <w:numId w:val="10"/>
              </w:numPr>
              <w:suppressLineNumbers w:val="0"/>
              <w:spacing w:beforeAutospacing="0" w:afterAutospacing="0"/>
              <w:ind w:left="420" w:leftChars="0" w:hanging="420" w:firstLineChars="0"/>
              <w:rPr>
                <w:rFonts w:hint="default"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pPr>
            <w:r>
              <w:rPr>
                <w:rFonts w:hint="default"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t>·Conducted AI market research and competitive benchmarking to inform roadmap and solution design.</w:t>
            </w:r>
          </w:p>
          <w:p w14:paraId="42397E6E">
            <w:pPr>
              <w:pStyle w:val="84"/>
              <w:keepNext w:val="0"/>
              <w:keepLines w:val="0"/>
              <w:widowControl/>
              <w:numPr>
                <w:ilvl w:val="0"/>
                <w:numId w:val="10"/>
              </w:numPr>
              <w:suppressLineNumbers w:val="0"/>
              <w:spacing w:beforeAutospacing="0" w:afterAutospacing="0"/>
              <w:ind w:left="420" w:leftChars="0" w:hanging="420" w:firstLineChars="0"/>
              <w:rPr>
                <w:rFonts w:hint="default"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pPr>
            <w:r>
              <w:rPr>
                <w:rFonts w:hint="default"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t>·Defined the internal AI governance framework and adoption plan in line with organizational digital strategy.</w:t>
            </w:r>
          </w:p>
          <w:p w14:paraId="52CF4E1B">
            <w:pPr>
              <w:pStyle w:val="84"/>
              <w:keepNext w:val="0"/>
              <w:keepLines w:val="0"/>
              <w:widowControl/>
              <w:numPr>
                <w:ilvl w:val="0"/>
                <w:numId w:val="10"/>
              </w:numPr>
              <w:suppressLineNumbers w:val="0"/>
              <w:spacing w:beforeAutospacing="0" w:afterAutospacing="0"/>
              <w:ind w:left="420" w:leftChars="0" w:hanging="420" w:firstLineChars="0"/>
              <w:rPr>
                <w:rFonts w:hint="default"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pPr>
            <w:r>
              <w:rPr>
                <w:rFonts w:hint="default"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t>·Delivered cost-saving and efficiency gains by leading multi-million dollar automation and AI transformation programs.</w:t>
            </w:r>
          </w:p>
          <w:p w14:paraId="071B3DFF">
            <w:pPr>
              <w:pStyle w:val="84"/>
              <w:keepNext w:val="0"/>
              <w:keepLines w:val="0"/>
              <w:widowControl/>
              <w:numPr>
                <w:ilvl w:val="0"/>
                <w:numId w:val="10"/>
              </w:numPr>
              <w:suppressLineNumbers w:val="0"/>
              <w:spacing w:beforeAutospacing="0" w:afterAutospacing="0"/>
              <w:ind w:left="420" w:leftChars="0" w:hanging="420" w:firstLineChars="0"/>
              <w:rPr>
                <w:rFonts w:hint="default"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pPr>
            <w:r>
              <w:rPr>
                <w:rFonts w:hint="default"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t>·Provided thought leadership in integrating CCaaS platforms and proactive messaging solutions (LivePerson, NICE, Verint).</w:t>
            </w:r>
          </w:p>
          <w:p w14:paraId="1A365302">
            <w:pPr>
              <w:pStyle w:val="84"/>
              <w:keepNext w:val="0"/>
              <w:keepLines w:val="0"/>
              <w:widowControl/>
              <w:numPr>
                <w:ilvl w:val="0"/>
                <w:numId w:val="10"/>
              </w:numPr>
              <w:suppressLineNumbers w:val="0"/>
              <w:spacing w:beforeAutospacing="0" w:afterAutospacing="0"/>
              <w:ind w:left="420" w:leftChars="0" w:hanging="420" w:firstLineChars="0"/>
              <w:rPr>
                <w:rFonts w:hint="default" w:ascii="Calibri" w:hAnsi="Calibri" w:cs="Calibri"/>
                <w:sz w:val="22"/>
                <w:szCs w:val="22"/>
                <w:lang w:val="en-GB"/>
              </w:rPr>
            </w:pPr>
            <w:r>
              <w:rPr>
                <w:rFonts w:hint="default"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t>·Oversaw full project lifecycle – from AI concept development to post-deployment evaluation and continuous improvement.</w:t>
            </w:r>
            <w:r>
              <w:rPr>
                <w:rFonts w:hint="eastAsia" w:ascii="Calibri" w:hAnsi="Calibri" w:cs="Calibri" w:eastAsiaTheme="minorHAnsi"/>
                <w:color w:val="595959" w:themeColor="text1" w:themeTint="A6"/>
                <w:sz w:val="22"/>
                <w:szCs w:val="22"/>
                <w:lang w:val="en-US" w:eastAsia="en-US" w:bidi="ar-SA"/>
                <w14:textFill>
                  <w14:solidFill>
                    <w14:schemeClr w14:val="tx1">
                      <w14:lumMod w14:val="65000"/>
                      <w14:lumOff w14:val="35000"/>
                    </w14:schemeClr>
                  </w14:solidFill>
                </w14:textFill>
              </w:rPr>
              <w:t xml:space="preserve"> </w:t>
            </w:r>
            <w:r>
              <w:rPr>
                <w:rFonts w:hint="eastAsia" w:ascii="SimSun" w:hAnsi="SimSun" w:eastAsia="SimSun" w:cs="SimSun"/>
                <w:sz w:val="22"/>
                <w:szCs w:val="22"/>
              </w:rPr>
              <w:t xml:space="preserve"> </w:t>
            </w:r>
          </w:p>
          <w:p w14:paraId="6B01F22A">
            <w:pPr>
              <w:contextualSpacing/>
              <w:rPr>
                <w:rFonts w:hint="default" w:ascii="Calibri" w:hAnsi="Calibri" w:cs="Calibri"/>
                <w:lang w:val="en-GB"/>
              </w:rPr>
            </w:pPr>
            <w:r>
              <w:rPr>
                <w:rFonts w:hint="default" w:ascii="Calibri" w:hAnsi="Calibri" w:cs="Calibri"/>
                <w:b/>
                <w:bCs/>
                <w:lang w:val="en-GB"/>
              </w:rPr>
              <w:t>Dataflow Group | Oct 2014 – Nov 2018</w:t>
            </w:r>
          </w:p>
          <w:p w14:paraId="44B4147E">
            <w:pPr>
              <w:contextualSpacing/>
              <w:rPr>
                <w:rFonts w:hint="default" w:ascii="Calibri" w:hAnsi="Calibri" w:cs="Calibri"/>
                <w:lang w:val="en-GB"/>
              </w:rPr>
            </w:pPr>
            <w:r>
              <w:rPr>
                <w:rFonts w:hint="default" w:ascii="Calibri" w:hAnsi="Calibri" w:cs="Calibri"/>
                <w:b/>
                <w:bCs/>
                <w:lang w:val="en-GB"/>
              </w:rPr>
              <w:t>Senior Manager – Delivery / Operations / Business Excellence</w:t>
            </w:r>
          </w:p>
          <w:p w14:paraId="4B82FA84">
            <w:pPr>
              <w:numPr>
                <w:ilvl w:val="0"/>
                <w:numId w:val="11"/>
              </w:numPr>
              <w:contextualSpacing/>
              <w:rPr>
                <w:rFonts w:hint="default" w:ascii="Calibri" w:hAnsi="Calibri" w:cs="Calibri"/>
                <w:lang w:val="en-GB"/>
              </w:rPr>
            </w:pPr>
            <w:r>
              <w:rPr>
                <w:rFonts w:hint="default" w:ascii="Calibri" w:hAnsi="Calibri" w:cs="Calibri"/>
                <w:lang w:val="en-GB"/>
              </w:rPr>
              <w:t xml:space="preserve">Led global </w:t>
            </w:r>
            <w:r>
              <w:rPr>
                <w:rFonts w:hint="default" w:ascii="Calibri" w:hAnsi="Calibri" w:cs="Calibri"/>
                <w:b/>
                <w:bCs/>
                <w:lang w:val="en-GB"/>
              </w:rPr>
              <w:t>contact center transformation initiatives</w:t>
            </w:r>
            <w:r>
              <w:rPr>
                <w:rFonts w:hint="default" w:ascii="Calibri" w:hAnsi="Calibri" w:cs="Calibri"/>
                <w:lang w:val="en-GB"/>
              </w:rPr>
              <w:t>, implementing AI and automation strategies.</w:t>
            </w:r>
          </w:p>
          <w:p w14:paraId="7AD1847F">
            <w:pPr>
              <w:numPr>
                <w:ilvl w:val="0"/>
                <w:numId w:val="11"/>
              </w:numPr>
              <w:contextualSpacing/>
              <w:rPr>
                <w:rFonts w:hint="default" w:ascii="Calibri" w:hAnsi="Calibri" w:cs="Calibri"/>
                <w:lang w:val="en-GB"/>
              </w:rPr>
            </w:pPr>
            <w:r>
              <w:rPr>
                <w:rFonts w:hint="default" w:ascii="Calibri" w:hAnsi="Calibri" w:cs="Calibri"/>
                <w:lang w:val="en-GB"/>
              </w:rPr>
              <w:t xml:space="preserve">Spearheaded </w:t>
            </w:r>
            <w:r>
              <w:rPr>
                <w:rFonts w:hint="default" w:ascii="Calibri" w:hAnsi="Calibri" w:cs="Calibri"/>
                <w:b/>
                <w:bCs/>
                <w:lang w:val="en-GB"/>
              </w:rPr>
              <w:t>knowledge management automation</w:t>
            </w:r>
            <w:r>
              <w:rPr>
                <w:rFonts w:hint="default" w:ascii="Calibri" w:hAnsi="Calibri" w:cs="Calibri"/>
                <w:lang w:val="en-GB"/>
              </w:rPr>
              <w:t>, enhancing agent productivity and customer engagement.</w:t>
            </w:r>
          </w:p>
          <w:p w14:paraId="52D50794">
            <w:pPr>
              <w:numPr>
                <w:ilvl w:val="0"/>
                <w:numId w:val="11"/>
              </w:numPr>
              <w:contextualSpacing/>
              <w:rPr>
                <w:rFonts w:hint="default" w:ascii="Calibri" w:hAnsi="Calibri" w:cs="Calibri"/>
                <w:lang w:val="en-GB"/>
              </w:rPr>
            </w:pPr>
            <w:r>
              <w:rPr>
                <w:rFonts w:hint="default" w:ascii="Calibri" w:hAnsi="Calibri" w:cs="Calibri"/>
                <w:lang w:val="en-GB"/>
              </w:rPr>
              <w:t xml:space="preserve">Implemented </w:t>
            </w:r>
            <w:r>
              <w:rPr>
                <w:rFonts w:hint="default" w:ascii="Calibri" w:hAnsi="Calibri" w:cs="Calibri"/>
                <w:b/>
                <w:bCs/>
                <w:lang w:val="en-GB"/>
              </w:rPr>
              <w:t>speech analytics and chatbot solutions</w:t>
            </w:r>
            <w:r>
              <w:rPr>
                <w:rFonts w:hint="default" w:ascii="Calibri" w:hAnsi="Calibri" w:cs="Calibri"/>
                <w:lang w:val="en-GB"/>
              </w:rPr>
              <w:t>, improving efficiency and customer satisfaction.</w:t>
            </w:r>
          </w:p>
          <w:p w14:paraId="519093F4">
            <w:pPr>
              <w:numPr>
                <w:ilvl w:val="0"/>
                <w:numId w:val="11"/>
              </w:numPr>
              <w:contextualSpacing/>
              <w:rPr>
                <w:rFonts w:hint="default" w:ascii="Calibri" w:hAnsi="Calibri" w:cs="Calibri"/>
                <w:lang w:val="en-GB"/>
              </w:rPr>
            </w:pPr>
            <w:r>
              <w:rPr>
                <w:rFonts w:hint="default" w:ascii="Calibri" w:hAnsi="Calibri" w:cs="Calibri"/>
                <w:lang w:val="en-GB"/>
              </w:rPr>
              <w:t xml:space="preserve">Managed large-scale </w:t>
            </w:r>
            <w:r>
              <w:rPr>
                <w:rFonts w:hint="default" w:ascii="Calibri" w:hAnsi="Calibri" w:cs="Calibri"/>
                <w:b/>
                <w:bCs/>
                <w:lang w:val="en-GB"/>
              </w:rPr>
              <w:t>CX projects</w:t>
            </w:r>
            <w:r>
              <w:rPr>
                <w:rFonts w:hint="default" w:ascii="Calibri" w:hAnsi="Calibri" w:cs="Calibri"/>
                <w:lang w:val="en-GB"/>
              </w:rPr>
              <w:t>, ensuring alignment with business goals and regulatory compliance.</w:t>
            </w:r>
          </w:p>
          <w:p w14:paraId="3288D3A7">
            <w:pPr>
              <w:contextualSpacing/>
              <w:rPr>
                <w:rFonts w:hint="default" w:ascii="Calibri" w:hAnsi="Calibri" w:cs="Calibri"/>
                <w:lang w:val="en-GB"/>
              </w:rPr>
            </w:pPr>
            <w:r>
              <w:rPr>
                <w:rFonts w:hint="default" w:ascii="Calibri" w:hAnsi="Calibri" w:cs="Calibri"/>
                <w:b/>
                <w:bCs/>
                <w:lang w:val="en-GB"/>
              </w:rPr>
              <w:t>Wipro InfoTech | Jul 2012 – Oct 2014</w:t>
            </w:r>
          </w:p>
          <w:p w14:paraId="462C899B">
            <w:pPr>
              <w:contextualSpacing/>
              <w:rPr>
                <w:rFonts w:hint="default" w:ascii="Calibri" w:hAnsi="Calibri" w:cs="Calibri"/>
                <w:lang w:val="en-GB"/>
              </w:rPr>
            </w:pPr>
            <w:r>
              <w:rPr>
                <w:rFonts w:hint="default" w:ascii="Calibri" w:hAnsi="Calibri" w:cs="Calibri"/>
                <w:b/>
                <w:bCs/>
                <w:lang w:val="en-GB"/>
              </w:rPr>
              <w:t>Manager – Operational Excellence &amp; Continuous Improvement</w:t>
            </w:r>
          </w:p>
          <w:p w14:paraId="35A7D447">
            <w:pPr>
              <w:numPr>
                <w:ilvl w:val="0"/>
                <w:numId w:val="12"/>
              </w:numPr>
              <w:contextualSpacing/>
              <w:rPr>
                <w:rFonts w:hint="default" w:ascii="Calibri" w:hAnsi="Calibri" w:cs="Calibri"/>
                <w:lang w:val="en-GB"/>
              </w:rPr>
            </w:pPr>
            <w:r>
              <w:rPr>
                <w:rFonts w:hint="default" w:ascii="Calibri" w:hAnsi="Calibri" w:cs="Calibri"/>
                <w:lang w:val="en-GB"/>
              </w:rPr>
              <w:t xml:space="preserve">Directed </w:t>
            </w:r>
            <w:r>
              <w:rPr>
                <w:rFonts w:hint="default" w:ascii="Calibri" w:hAnsi="Calibri" w:cs="Calibri"/>
                <w:b/>
                <w:bCs/>
                <w:lang w:val="en-GB"/>
              </w:rPr>
              <w:t>end-to-end process optimization</w:t>
            </w:r>
            <w:r>
              <w:rPr>
                <w:rFonts w:hint="default" w:ascii="Calibri" w:hAnsi="Calibri" w:cs="Calibri"/>
                <w:lang w:val="en-GB"/>
              </w:rPr>
              <w:t> for BFSI clients, enhancing efficiency and compliance.</w:t>
            </w:r>
          </w:p>
          <w:p w14:paraId="028780E3">
            <w:pPr>
              <w:numPr>
                <w:ilvl w:val="0"/>
                <w:numId w:val="12"/>
              </w:numPr>
              <w:contextualSpacing/>
              <w:rPr>
                <w:rFonts w:hint="default" w:ascii="Calibri" w:hAnsi="Calibri" w:cs="Calibri"/>
                <w:lang w:val="en-GB"/>
              </w:rPr>
            </w:pPr>
            <w:r>
              <w:rPr>
                <w:rFonts w:hint="default" w:ascii="Calibri" w:hAnsi="Calibri" w:cs="Calibri"/>
                <w:lang w:val="en-GB"/>
              </w:rPr>
              <w:t xml:space="preserve">Led </w:t>
            </w:r>
            <w:r>
              <w:rPr>
                <w:rFonts w:hint="default" w:ascii="Calibri" w:hAnsi="Calibri" w:cs="Calibri"/>
                <w:b/>
                <w:bCs/>
                <w:lang w:val="en-GB"/>
              </w:rPr>
              <w:t>Lean Six Sigma and automation initiatives</w:t>
            </w:r>
            <w:r>
              <w:rPr>
                <w:rFonts w:hint="default" w:ascii="Calibri" w:hAnsi="Calibri" w:cs="Calibri"/>
                <w:lang w:val="en-GB"/>
              </w:rPr>
              <w:t>, reducing operational costs and improving service delivery.</w:t>
            </w:r>
          </w:p>
          <w:p w14:paraId="236836D2">
            <w:pPr>
              <w:numPr>
                <w:ilvl w:val="0"/>
                <w:numId w:val="12"/>
              </w:numPr>
              <w:contextualSpacing/>
              <w:rPr>
                <w:rFonts w:hint="default" w:ascii="Calibri" w:hAnsi="Calibri" w:cs="Calibri"/>
                <w:lang w:val="en-GB"/>
              </w:rPr>
            </w:pPr>
            <w:r>
              <w:rPr>
                <w:rFonts w:hint="default" w:ascii="Calibri" w:hAnsi="Calibri" w:cs="Calibri"/>
                <w:lang w:val="en-GB"/>
              </w:rPr>
              <w:t>Developed customer engagement strategies, enhancing retention and satisfaction scores.</w:t>
            </w:r>
          </w:p>
          <w:p w14:paraId="700BCC2A">
            <w:pPr>
              <w:contextualSpacing/>
              <w:rPr>
                <w:rFonts w:hint="default" w:ascii="Calibri" w:hAnsi="Calibri" w:cs="Calibri"/>
                <w:lang w:val="en-GB"/>
              </w:rPr>
            </w:pPr>
            <w:r>
              <w:rPr>
                <w:rFonts w:hint="default" w:ascii="Calibri" w:hAnsi="Calibri" w:cs="Calibri"/>
                <w:b/>
                <w:bCs/>
                <w:lang w:val="en-GB"/>
              </w:rPr>
              <w:t>IBM Global Process (India) | Dec 2004 – Jul 2011</w:t>
            </w:r>
          </w:p>
          <w:p w14:paraId="0FA448BE">
            <w:pPr>
              <w:contextualSpacing/>
              <w:rPr>
                <w:rFonts w:hint="default" w:ascii="Calibri" w:hAnsi="Calibri" w:cs="Calibri"/>
                <w:lang w:val="en-GB"/>
              </w:rPr>
            </w:pPr>
            <w:r>
              <w:rPr>
                <w:rFonts w:hint="default" w:ascii="Calibri" w:hAnsi="Calibri" w:cs="Calibri"/>
                <w:b/>
                <w:bCs/>
                <w:lang w:val="en-GB"/>
              </w:rPr>
              <w:t>Assistant Manager – Service Excellence &amp; Quality</w:t>
            </w:r>
          </w:p>
          <w:p w14:paraId="2C8760A4">
            <w:pPr>
              <w:numPr>
                <w:ilvl w:val="0"/>
                <w:numId w:val="13"/>
              </w:numPr>
              <w:contextualSpacing/>
              <w:rPr>
                <w:rFonts w:hint="default" w:ascii="Calibri" w:hAnsi="Calibri" w:cs="Calibri"/>
                <w:lang w:val="en-GB"/>
              </w:rPr>
            </w:pPr>
            <w:r>
              <w:rPr>
                <w:rFonts w:hint="default" w:ascii="Calibri" w:hAnsi="Calibri" w:cs="Calibri"/>
                <w:lang w:val="en-GB"/>
              </w:rPr>
              <w:t xml:space="preserve">Managed </w:t>
            </w:r>
            <w:r>
              <w:rPr>
                <w:rFonts w:hint="default" w:ascii="Calibri" w:hAnsi="Calibri" w:cs="Calibri"/>
                <w:b/>
                <w:bCs/>
                <w:lang w:val="en-GB"/>
              </w:rPr>
              <w:t>customer service operations</w:t>
            </w:r>
            <w:r>
              <w:rPr>
                <w:rFonts w:hint="default" w:ascii="Calibri" w:hAnsi="Calibri" w:cs="Calibri"/>
                <w:lang w:val="en-GB"/>
              </w:rPr>
              <w:t>, ensuring high-quality service delivery and adherence to SLAs.</w:t>
            </w:r>
          </w:p>
          <w:p w14:paraId="60932F38">
            <w:pPr>
              <w:numPr>
                <w:ilvl w:val="0"/>
                <w:numId w:val="13"/>
              </w:numPr>
              <w:contextualSpacing/>
              <w:rPr>
                <w:rFonts w:hint="default" w:ascii="Calibri" w:hAnsi="Calibri" w:cs="Calibri"/>
                <w:lang w:val="en-GB"/>
              </w:rPr>
            </w:pPr>
            <w:r>
              <w:rPr>
                <w:rFonts w:hint="default" w:ascii="Calibri" w:hAnsi="Calibri" w:cs="Calibri"/>
                <w:lang w:val="en-GB"/>
              </w:rPr>
              <w:t xml:space="preserve">Led </w:t>
            </w:r>
            <w:r>
              <w:rPr>
                <w:rFonts w:hint="default" w:ascii="Calibri" w:hAnsi="Calibri" w:cs="Calibri"/>
                <w:b/>
                <w:bCs/>
                <w:lang w:val="en-GB"/>
              </w:rPr>
              <w:t>process improvement initiatives</w:t>
            </w:r>
            <w:r>
              <w:rPr>
                <w:rFonts w:hint="default" w:ascii="Calibri" w:hAnsi="Calibri" w:cs="Calibri"/>
                <w:lang w:val="en-GB"/>
              </w:rPr>
              <w:t>, streamlining workflows and optimizing agent performance.</w:t>
            </w:r>
          </w:p>
          <w:p w14:paraId="098767AA">
            <w:pPr>
              <w:numPr>
                <w:ilvl w:val="0"/>
                <w:numId w:val="13"/>
              </w:numPr>
              <w:contextualSpacing/>
              <w:rPr>
                <w:rFonts w:hint="default" w:ascii="Calibri" w:hAnsi="Calibri" w:cs="Calibri"/>
                <w:lang w:val="en-GB"/>
              </w:rPr>
            </w:pPr>
            <w:r>
              <w:rPr>
                <w:rFonts w:hint="default" w:ascii="Calibri" w:hAnsi="Calibri" w:cs="Calibri"/>
                <w:lang w:val="en-GB"/>
              </w:rPr>
              <w:t xml:space="preserve">Implemented AI-driven </w:t>
            </w:r>
            <w:r>
              <w:rPr>
                <w:rFonts w:hint="default" w:ascii="Calibri" w:hAnsi="Calibri" w:cs="Calibri"/>
                <w:b/>
                <w:bCs/>
                <w:lang w:val="en-GB"/>
              </w:rPr>
              <w:t>self-service and automation solutions</w:t>
            </w:r>
            <w:r>
              <w:rPr>
                <w:rFonts w:hint="default" w:ascii="Calibri" w:hAnsi="Calibri" w:cs="Calibri"/>
                <w:lang w:val="en-GB"/>
              </w:rPr>
              <w:t>, reducing operational costs and enhancing CX.</w:t>
            </w:r>
          </w:p>
          <w:p w14:paraId="1242F579">
            <w:pPr>
              <w:contextualSpacing/>
              <w:rPr>
                <w:rFonts w:hint="default" w:ascii="Calibri" w:hAnsi="Calibri" w:cs="Calibri"/>
                <w:lang w:val="en-GB"/>
              </w:rPr>
            </w:pPr>
          </w:p>
          <w:p w14:paraId="2C00ADD9">
            <w:pPr>
              <w:contextualSpacing w:val="0"/>
              <w:rPr>
                <w:rFonts w:hint="default" w:ascii="Calibri" w:hAnsi="Calibri" w:cs="Calibri"/>
                <w:lang w:val="en-GB"/>
              </w:rPr>
            </w:pPr>
          </w:p>
        </w:tc>
      </w:tr>
      <w:tr w14:paraId="4BF5A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6" w:type="dxa"/>
            <w:bottom w:w="0" w:type="dxa"/>
            <w:right w:w="0" w:type="dxa"/>
          </w:tblCellMar>
        </w:tblPrEx>
        <w:trPr>
          <w:wBefore w:w="0" w:type="auto"/>
          <w:wAfter w:w="0" w:type="auto"/>
        </w:trPr>
        <w:tc>
          <w:tcPr>
            <w:tcW w:w="9288" w:type="dxa"/>
            <w:tcBorders>
              <w:tl2br w:val="nil"/>
              <w:tr2bl w:val="nil"/>
            </w:tcBorders>
            <w:tcMar>
              <w:top w:w="216" w:type="dxa"/>
            </w:tcMar>
            <w:vAlign w:val="top"/>
          </w:tcPr>
          <w:p w14:paraId="53D27595">
            <w:pPr>
              <w:contextualSpacing/>
              <w:rPr>
                <w:rFonts w:hint="default" w:ascii="Calibri" w:hAnsi="Calibri" w:cs="Calibri"/>
                <w:lang w:val="en-GB"/>
              </w:rPr>
            </w:pPr>
          </w:p>
        </w:tc>
      </w:tr>
    </w:tbl>
    <w:sdt>
      <w:sdtPr>
        <w:rPr>
          <w:rFonts w:hint="default" w:ascii="Calibri" w:hAnsi="Calibri" w:cs="Calibri"/>
          <w:lang w:val="en-GB"/>
        </w:rPr>
        <w:alias w:val="Education:"/>
        <w:tag w:val="Education:"/>
        <w:id w:val="-1908763273"/>
        <w:placeholder>
          <w:docPart w:val="61DEAAE0C84F494E8A2F6EA910A4738C"/>
        </w:placeholder>
        <w:temporary/>
        <w:showingPlcHdr/>
        <w15:appearance w15:val="hidden"/>
      </w:sdtPr>
      <w:sdtEndPr>
        <w:rPr>
          <w:rFonts w:hint="default" w:ascii="Calibri" w:hAnsi="Calibri" w:cs="Calibri"/>
          <w:lang w:val="en-GB"/>
        </w:rPr>
      </w:sdtEndPr>
      <w:sdtContent>
        <w:p w14:paraId="2A5A7C5F">
          <w:pPr>
            <w:pStyle w:val="2"/>
            <w:rPr>
              <w:rFonts w:hint="default" w:ascii="Calibri" w:hAnsi="Calibri" w:cs="Calibri"/>
              <w:lang w:val="en-GB"/>
            </w:rPr>
          </w:pPr>
          <w:r>
            <w:rPr>
              <w:rFonts w:hint="default" w:ascii="Calibri" w:hAnsi="Calibri" w:cs="Calibri"/>
              <w:lang w:val="en-GB" w:bidi="en-GB"/>
            </w:rPr>
            <w:t>Education</w:t>
          </w:r>
        </w:p>
      </w:sdtContent>
    </w:sdt>
    <w:tbl>
      <w:tblPr>
        <w:tblStyle w:val="110"/>
        <w:tblW w:w="4757" w:type="pct"/>
        <w:tblDescription w:val="Education layout table"/>
        <w:tblInd w:w="72" w:type="dxa"/>
        <w:tblBorders>
          <w:top w:val="none" w:color="auto" w:sz="0" w:space="0"/>
          <w:left w:val="dotted" w:color="BEBEBE" w:themeColor="background1" w:themeShade="BF" w:sz="18" w:space="0"/>
          <w:bottom w:val="none" w:color="auto" w:sz="0" w:space="0"/>
          <w:right w:val="none" w:color="auto" w:sz="0" w:space="0"/>
          <w:insideH w:val="none" w:color="auto" w:sz="0" w:space="0"/>
          <w:insideV w:val="none" w:color="auto" w:sz="0" w:space="0"/>
        </w:tblBorders>
        <w:tblLayout w:type="autofit"/>
        <w:tblCellMar>
          <w:top w:w="0" w:type="dxa"/>
          <w:left w:w="576" w:type="dxa"/>
          <w:bottom w:w="0" w:type="dxa"/>
          <w:right w:w="0" w:type="dxa"/>
        </w:tblCellMar>
      </w:tblPr>
      <w:tblGrid>
        <w:gridCol w:w="9135"/>
      </w:tblGrid>
      <w:tr w14:paraId="50216203">
        <w:tblPrEx>
          <w:tblBorders>
            <w:top w:val="none" w:color="auto" w:sz="0" w:space="0"/>
            <w:left w:val="dotted" w:color="BEBEBE" w:themeColor="background1" w:themeShade="BF" w:sz="18" w:space="0"/>
            <w:bottom w:val="none" w:color="auto" w:sz="0" w:space="0"/>
            <w:right w:val="none" w:color="auto" w:sz="0" w:space="0"/>
            <w:insideH w:val="none" w:color="auto" w:sz="0" w:space="0"/>
            <w:insideV w:val="none" w:color="auto" w:sz="0" w:space="0"/>
          </w:tblBorders>
          <w:tblCellMar>
            <w:top w:w="0" w:type="dxa"/>
            <w:left w:w="576" w:type="dxa"/>
            <w:bottom w:w="0" w:type="dxa"/>
            <w:right w:w="0" w:type="dxa"/>
          </w:tblCellMar>
        </w:tblPrEx>
        <w:trPr>
          <w:trHeight w:val="262" w:hRule="atLeast"/>
        </w:trPr>
        <w:tc>
          <w:tcPr>
            <w:tcW w:w="8565" w:type="dxa"/>
          </w:tcPr>
          <w:p w14:paraId="0C607D3A">
            <w:pPr>
              <w:contextualSpacing/>
              <w:rPr>
                <w:rFonts w:hint="default" w:ascii="Calibri" w:hAnsi="Calibri" w:cs="Calibri"/>
                <w:lang w:val="en-GB"/>
              </w:rPr>
            </w:pPr>
            <w:r>
              <w:rPr>
                <w:rFonts w:hint="default" w:ascii="Calibri" w:hAnsi="Calibri" w:cs="Calibri"/>
                <w:lang w:val="en-GB"/>
              </w:rPr>
              <w:t>• 2008: PGDBA (Marketing) from Symbiosis Center for Distance Learning</w:t>
            </w:r>
          </w:p>
          <w:p w14:paraId="6CB0D9AF">
            <w:pPr>
              <w:contextualSpacing/>
              <w:rPr>
                <w:rFonts w:hint="default" w:ascii="Calibri" w:hAnsi="Calibri" w:cs="Calibri"/>
                <w:lang w:val="en-GB"/>
              </w:rPr>
            </w:pPr>
            <w:r>
              <w:rPr>
                <w:rFonts w:hint="default" w:ascii="Calibri" w:hAnsi="Calibri" w:cs="Calibri"/>
                <w:lang w:val="en-GB"/>
              </w:rPr>
              <w:t>• 2003: B.Com. from C.S.J.M University, Kanpur</w:t>
            </w:r>
          </w:p>
          <w:p w14:paraId="579BF094">
            <w:pPr>
              <w:contextualSpacing/>
              <w:rPr>
                <w:rFonts w:hint="default" w:ascii="Calibri" w:hAnsi="Calibri" w:cs="Calibri"/>
                <w:lang w:val="en-GB"/>
              </w:rPr>
            </w:pPr>
            <w:r>
              <w:rPr>
                <w:rFonts w:hint="default" w:ascii="Calibri" w:hAnsi="Calibri" w:cs="Calibri"/>
                <w:lang w:val="en-GB"/>
              </w:rPr>
              <w:t>• 2000: 12th from AISSCE (CBSE) from Guru Nanak Model School, Kanpur</w:t>
            </w:r>
          </w:p>
          <w:p w14:paraId="78C8F30E">
            <w:pPr>
              <w:contextualSpacing/>
              <w:rPr>
                <w:rFonts w:hint="default" w:ascii="Calibri" w:hAnsi="Calibri" w:cs="Calibri"/>
                <w:lang w:val="en-GB"/>
              </w:rPr>
            </w:pPr>
            <w:r>
              <w:rPr>
                <w:rFonts w:hint="default" w:ascii="Calibri" w:hAnsi="Calibri" w:cs="Calibri"/>
                <w:lang w:val="en-GB"/>
              </w:rPr>
              <w:t>• 1998: 10th from ICSE Shelling House School, Kanpur</w:t>
            </w:r>
          </w:p>
        </w:tc>
      </w:tr>
    </w:tbl>
    <w:p w14:paraId="59B62319">
      <w:pPr>
        <w:pStyle w:val="2"/>
        <w:rPr>
          <w:rFonts w:hint="default" w:ascii="Calibri" w:hAnsi="Calibri" w:cs="Calibri"/>
          <w:lang w:val="en-GB"/>
        </w:rPr>
      </w:pPr>
      <w:sdt>
        <w:sdtPr>
          <w:rPr>
            <w:rFonts w:hint="default" w:ascii="Calibri" w:hAnsi="Calibri" w:cs="Calibri"/>
            <w:lang w:val="en-GB"/>
          </w:rPr>
          <w:alias w:val="Skills:"/>
          <w:tag w:val="Skills:"/>
          <w:id w:val="-1392877668"/>
          <w:placeholder>
            <w:docPart w:val="BD97C1503B984273B3C844B08E609F37"/>
          </w:placeholder>
          <w:temporary/>
          <w:showingPlcHdr/>
          <w15:appearance w15:val="hidden"/>
        </w:sdtPr>
        <w:sdtEndPr>
          <w:rPr>
            <w:rFonts w:hint="default" w:ascii="Calibri" w:hAnsi="Calibri" w:cs="Calibri"/>
            <w:lang w:val="en-GB"/>
          </w:rPr>
        </w:sdtEndPr>
        <w:sdtContent>
          <w:r>
            <w:rPr>
              <w:rFonts w:hint="default" w:ascii="Calibri" w:hAnsi="Calibri" w:cs="Calibri"/>
              <w:lang w:val="en-GB" w:bidi="en-GB"/>
            </w:rPr>
            <w:t>Skills</w:t>
          </w:r>
        </w:sdtContent>
      </w:sdt>
    </w:p>
    <w:tbl>
      <w:tblPr>
        <w:tblStyle w:val="110"/>
        <w:tblW w:w="5000" w:type="pct"/>
        <w:tblDescription w:val="Skills layout table"/>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499"/>
        <w:gridCol w:w="4537"/>
      </w:tblGrid>
      <w:tr w14:paraId="0E31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9" w:hRule="atLeast"/>
        </w:trPr>
        <w:tc>
          <w:tcPr>
            <w:tcW w:w="4675" w:type="dxa"/>
          </w:tcPr>
          <w:p w14:paraId="0F39DDBC">
            <w:pPr>
              <w:pStyle w:val="2"/>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pPr>
            <w:r>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t>• Conversational Design</w:t>
            </w:r>
          </w:p>
          <w:p w14:paraId="39FC3E6D">
            <w:pPr>
              <w:pStyle w:val="2"/>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pPr>
            <w:r>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t>• Process Transformation</w:t>
            </w:r>
          </w:p>
          <w:p w14:paraId="1CF3C03B">
            <w:pPr>
              <w:pStyle w:val="2"/>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pPr>
            <w:r>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t>• AI and NLU Technologies</w:t>
            </w:r>
          </w:p>
          <w:p w14:paraId="4E2248BC">
            <w:pPr>
              <w:pStyle w:val="2"/>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pPr>
            <w:r>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t>• Generative AI (LLMs) Integration</w:t>
            </w:r>
          </w:p>
          <w:p w14:paraId="144D4212">
            <w:pPr>
              <w:pStyle w:val="2"/>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pPr>
            <w:r>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t>• Bot Metrics Analysis</w:t>
            </w:r>
          </w:p>
          <w:p w14:paraId="6CF5F304">
            <w:pPr>
              <w:pStyle w:val="2"/>
              <w:rPr>
                <w:rFonts w:hint="default" w:ascii="Calibri" w:hAnsi="Calibri" w:cs="Calibri"/>
                <w:lang w:val="en-GB"/>
              </w:rPr>
            </w:pPr>
            <w:r>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t>• Intent Library Management</w:t>
            </w:r>
            <w:r>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br w:type="textWrapping"/>
            </w:r>
            <w:r>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t>• Team Leadership</w:t>
            </w:r>
          </w:p>
        </w:tc>
        <w:tc>
          <w:tcPr>
            <w:tcW w:w="4675" w:type="dxa"/>
            <w:tcMar>
              <w:left w:w="360" w:type="dxa"/>
            </w:tcMar>
          </w:tcPr>
          <w:p w14:paraId="47FE9F48">
            <w:pPr>
              <w:pStyle w:val="68"/>
              <w:numPr>
                <w:ilvl w:val="0"/>
                <w:numId w:val="0"/>
              </w:numPr>
              <w:ind w:left="360"/>
              <w:contextualSpacing w:val="0"/>
              <w:rPr>
                <w:rFonts w:hint="default" w:ascii="Calibri" w:hAnsi="Calibri" w:cs="Calibri"/>
                <w:lang w:val="en-GB"/>
              </w:rPr>
            </w:pPr>
            <w:r>
              <w:rPr>
                <w:rFonts w:hint="default" w:ascii="Calibri" w:hAnsi="Calibri" w:cs="Calibri"/>
              </w:rPr>
              <w:t>• Stakeholder Management</w:t>
            </w:r>
            <w:r>
              <w:rPr>
                <w:rFonts w:hint="default" w:ascii="Calibri" w:hAnsi="Calibri" w:cs="Calibri"/>
              </w:rPr>
              <w:br w:type="textWrapping"/>
            </w:r>
            <w:r>
              <w:rPr>
                <w:rFonts w:hint="default" w:ascii="Calibri" w:hAnsi="Calibri" w:cs="Calibri"/>
              </w:rPr>
              <w:t>• Digital Transformation</w:t>
            </w:r>
            <w:r>
              <w:rPr>
                <w:rFonts w:hint="default" w:ascii="Calibri" w:hAnsi="Calibri" w:cs="Calibri"/>
              </w:rPr>
              <w:br w:type="textWrapping"/>
            </w:r>
            <w:r>
              <w:rPr>
                <w:rFonts w:hint="default" w:ascii="Calibri" w:hAnsi="Calibri" w:cs="Calibri"/>
              </w:rPr>
              <w:t>• Customer Relationship Management</w:t>
            </w:r>
            <w:r>
              <w:rPr>
                <w:rFonts w:hint="default" w:ascii="Calibri" w:hAnsi="Calibri" w:cs="Calibri"/>
              </w:rPr>
              <w:br w:type="textWrapping"/>
            </w:r>
            <w:r>
              <w:rPr>
                <w:rFonts w:hint="default" w:ascii="Calibri" w:hAnsi="Calibri" w:cs="Calibri"/>
              </w:rPr>
              <w:t>• Project Management</w:t>
            </w:r>
            <w:r>
              <w:rPr>
                <w:rFonts w:hint="default" w:ascii="Calibri" w:hAnsi="Calibri" w:cs="Calibri"/>
              </w:rPr>
              <w:br w:type="textWrapping"/>
            </w:r>
            <w:r>
              <w:rPr>
                <w:rFonts w:hint="default" w:ascii="Calibri" w:hAnsi="Calibri" w:cs="Calibri"/>
              </w:rPr>
              <w:t>• Operational Excellence</w:t>
            </w:r>
            <w:r>
              <w:rPr>
                <w:rFonts w:hint="default" w:ascii="Calibri" w:hAnsi="Calibri" w:cs="Calibri"/>
              </w:rPr>
              <w:br w:type="textWrapping"/>
            </w:r>
            <w:r>
              <w:rPr>
                <w:rFonts w:hint="default" w:ascii="Calibri" w:hAnsi="Calibri" w:cs="Calibri"/>
              </w:rPr>
              <w:t>• Change Management</w:t>
            </w:r>
            <w:r>
              <w:rPr>
                <w:rFonts w:hint="default" w:ascii="Calibri" w:hAnsi="Calibri" w:cs="Calibri"/>
              </w:rPr>
              <w:br w:type="textWrapping"/>
            </w:r>
            <w:r>
              <w:rPr>
                <w:rFonts w:hint="default" w:ascii="Calibri" w:hAnsi="Calibri" w:cs="Calibri"/>
              </w:rPr>
              <w:t>• Strategic Planning</w:t>
            </w:r>
            <w:r>
              <w:rPr>
                <w:rFonts w:hint="default" w:ascii="Calibri" w:hAnsi="Calibri" w:cs="Calibri"/>
              </w:rPr>
              <w:br w:type="textWrapping"/>
            </w:r>
            <w:r>
              <w:rPr>
                <w:rFonts w:hint="default" w:ascii="Calibri" w:hAnsi="Calibri" w:cs="Calibri"/>
              </w:rPr>
              <w:t>• Business Transformation</w:t>
            </w:r>
          </w:p>
        </w:tc>
      </w:tr>
    </w:tbl>
    <w:p w14:paraId="16B0E8AD">
      <w:pPr>
        <w:pStyle w:val="2"/>
        <w:rPr>
          <w:rFonts w:hint="default" w:ascii="Calibri" w:hAnsi="Calibri" w:cs="Calibri"/>
          <w:lang w:val="en-GB"/>
        </w:rPr>
      </w:pPr>
      <w:r>
        <w:rPr>
          <w:rFonts w:hint="default" w:ascii="Calibri" w:hAnsi="Calibri" w:cs="Calibri"/>
        </w:rPr>
        <w:t>Certifications</w:t>
      </w:r>
    </w:p>
    <w:tbl>
      <w:tblPr>
        <w:tblStyle w:val="1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486"/>
        <w:gridCol w:w="4550"/>
      </w:tblGrid>
      <w:tr w14:paraId="6CC05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9" w:hRule="atLeast"/>
        </w:trPr>
        <w:tc>
          <w:tcPr>
            <w:tcW w:w="4675" w:type="dxa"/>
          </w:tcPr>
          <w:p w14:paraId="3D51D1B8">
            <w:pPr>
              <w:pStyle w:val="2"/>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pPr>
            <w:r>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t>• Certified Scrum Master</w:t>
            </w:r>
          </w:p>
          <w:p w14:paraId="06E75ABC">
            <w:pPr>
              <w:pStyle w:val="2"/>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pPr>
            <w:r>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t>• Certified Scrum Product Owner</w:t>
            </w:r>
          </w:p>
          <w:p w14:paraId="74909E6F">
            <w:pPr>
              <w:pStyle w:val="2"/>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pPr>
            <w:r>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t>• GDPR</w:t>
            </w:r>
          </w:p>
          <w:p w14:paraId="6B1AF4BE">
            <w:pPr>
              <w:pStyle w:val="2"/>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pPr>
            <w:r>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t>• Black Belt Six Sigma</w:t>
            </w:r>
          </w:p>
          <w:p w14:paraId="042C16F0">
            <w:pPr>
              <w:pStyle w:val="2"/>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pPr>
            <w:r>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t>• Green Belt</w:t>
            </w:r>
          </w:p>
          <w:p w14:paraId="5E366068">
            <w:pPr>
              <w:pStyle w:val="2"/>
              <w:rPr>
                <w:rFonts w:hint="default" w:ascii="Calibri" w:hAnsi="Calibri" w:cs="Calibri"/>
                <w:lang w:val="en-GB"/>
              </w:rPr>
            </w:pPr>
            <w:r>
              <w:rPr>
                <w:rFonts w:hint="default" w:ascii="Calibri" w:hAnsi="Calibri" w:cs="Calibri" w:eastAsiaTheme="minorHAnsi"/>
                <w:b w:val="0"/>
                <w:caps w:val="0"/>
                <w:color w:val="595959" w:themeColor="text1" w:themeTint="A6"/>
                <w:sz w:val="22"/>
                <w:szCs w:val="22"/>
                <w:lang w:val="en-GB"/>
                <w14:textFill>
                  <w14:solidFill>
                    <w14:schemeClr w14:val="tx1">
                      <w14:lumMod w14:val="65000"/>
                      <w14:lumOff w14:val="35000"/>
                    </w14:schemeClr>
                  </w14:solidFill>
                </w14:textFill>
              </w:rPr>
              <w:t>• Yellow Belt</w:t>
            </w:r>
          </w:p>
        </w:tc>
        <w:tc>
          <w:tcPr>
            <w:tcW w:w="4675" w:type="dxa"/>
            <w:tcMar>
              <w:left w:w="360" w:type="dxa"/>
            </w:tcMar>
          </w:tcPr>
          <w:p w14:paraId="6BA7A32C">
            <w:pPr>
              <w:pStyle w:val="68"/>
              <w:numPr>
                <w:ilvl w:val="0"/>
                <w:numId w:val="14"/>
              </w:numPr>
              <w:contextualSpacing/>
              <w:rPr>
                <w:rFonts w:hint="default" w:ascii="Calibri" w:hAnsi="Calibri" w:cs="Calibri"/>
                <w:lang w:val="en-GB"/>
              </w:rPr>
            </w:pPr>
            <w:r>
              <w:rPr>
                <w:rFonts w:hint="default" w:ascii="Calibri" w:hAnsi="Calibri" w:cs="Calibri"/>
              </w:rPr>
              <w:t>• RPA - Automation Anywhere</w:t>
            </w:r>
            <w:r>
              <w:rPr>
                <w:rFonts w:hint="default" w:ascii="Calibri" w:hAnsi="Calibri" w:cs="Calibri"/>
              </w:rPr>
              <w:br w:type="textWrapping"/>
            </w:r>
            <w:r>
              <w:rPr>
                <w:rFonts w:hint="default" w:ascii="Calibri" w:hAnsi="Calibri" w:cs="Calibri"/>
              </w:rPr>
              <w:t>• Internal Auditor</w:t>
            </w:r>
            <w:r>
              <w:rPr>
                <w:rFonts w:hint="default" w:ascii="Calibri" w:hAnsi="Calibri" w:cs="Calibri"/>
              </w:rPr>
              <w:br w:type="textWrapping"/>
            </w:r>
            <w:r>
              <w:rPr>
                <w:rFonts w:hint="default" w:ascii="Calibri" w:hAnsi="Calibri" w:cs="Calibri"/>
              </w:rPr>
              <w:t>• Lean Practitioner</w:t>
            </w:r>
            <w:r>
              <w:rPr>
                <w:rFonts w:hint="default" w:ascii="Calibri" w:hAnsi="Calibri" w:cs="Calibri"/>
              </w:rPr>
              <w:br w:type="textWrapping"/>
            </w:r>
            <w:r>
              <w:rPr>
                <w:rFonts w:hint="default" w:ascii="Calibri" w:hAnsi="Calibri" w:cs="Calibri"/>
              </w:rPr>
              <w:t>• Work Fusion</w:t>
            </w:r>
            <w:r>
              <w:rPr>
                <w:rFonts w:hint="default" w:ascii="Calibri" w:hAnsi="Calibri" w:cs="Calibri"/>
              </w:rPr>
              <w:br w:type="textWrapping"/>
            </w:r>
            <w:r>
              <w:rPr>
                <w:rFonts w:hint="default" w:ascii="Calibri" w:hAnsi="Calibri" w:cs="Calibri"/>
              </w:rPr>
              <w:t xml:space="preserve">• </w:t>
            </w:r>
            <w:r>
              <w:rPr>
                <w:rFonts w:hint="default" w:ascii="Calibri" w:hAnsi="Calibri" w:cs="Calibri"/>
                <w:b/>
                <w:bCs/>
                <w:lang w:val="en-GB"/>
              </w:rPr>
              <w:t>LivePerson Certified – Conversational AI &amp; Chatbots</w:t>
            </w:r>
          </w:p>
          <w:p w14:paraId="3B86B499">
            <w:pPr>
              <w:pStyle w:val="68"/>
              <w:numPr>
                <w:ilvl w:val="0"/>
                <w:numId w:val="0"/>
              </w:numPr>
              <w:ind w:left="360"/>
              <w:contextualSpacing w:val="0"/>
              <w:rPr>
                <w:rFonts w:hint="default" w:ascii="Calibri" w:hAnsi="Calibri" w:cs="Calibri"/>
              </w:rPr>
            </w:pPr>
          </w:p>
          <w:p w14:paraId="671D5E87">
            <w:pPr>
              <w:pStyle w:val="68"/>
              <w:numPr>
                <w:ilvl w:val="0"/>
                <w:numId w:val="0"/>
              </w:numPr>
              <w:contextualSpacing w:val="0"/>
              <w:rPr>
                <w:rFonts w:hint="default" w:ascii="Calibri" w:hAnsi="Calibri" w:cs="Calibri"/>
                <w:lang w:val="en-GB"/>
              </w:rPr>
            </w:pPr>
          </w:p>
        </w:tc>
      </w:tr>
    </w:tbl>
    <w:p w14:paraId="19E6A625">
      <w:pPr>
        <w:rPr>
          <w:rFonts w:hint="default" w:ascii="Calibri" w:hAnsi="Calibri" w:cs="Calibri"/>
          <w:lang w:val="en-GB"/>
        </w:rPr>
      </w:pPr>
      <w:r>
        <w:rPr>
          <w:rFonts w:hint="default" w:ascii="Calibri" w:hAnsi="Calibri" w:cs="Calibri"/>
          <w:lang w:val="en-GB"/>
        </w:rPr>
        <w:br w:type="textWrapping"/>
      </w:r>
      <w:r>
        <w:rPr>
          <w:rFonts w:hint="default" w:ascii="Calibri" w:hAnsi="Calibri" w:cs="Calibri"/>
          <w:lang w:val="en-GB"/>
        </w:rPr>
        <w:br w:type="textWrapping"/>
      </w:r>
      <w:r>
        <w:rPr>
          <w:rFonts w:hint="default" w:ascii="Calibri" w:hAnsi="Calibri" w:cs="Calibri"/>
          <w:lang w:val="en-GB"/>
        </w:rPr>
        <w:br w:type="textWrapping"/>
      </w:r>
      <w:r>
        <w:rPr>
          <w:rFonts w:hint="default" w:ascii="Calibri" w:hAnsi="Calibri" w:cs="Calibri"/>
          <w:b/>
          <w:bCs/>
          <w:lang w:val="en-GB"/>
        </w:rPr>
        <w:t>Keywords &amp; Hashtags</w:t>
      </w:r>
    </w:p>
    <w:p w14:paraId="40808E1E">
      <w:pPr>
        <w:rPr>
          <w:rFonts w:hint="default" w:ascii="Calibri" w:hAnsi="Calibri" w:cs="Calibri"/>
          <w:lang w:val="en-GB"/>
        </w:rPr>
      </w:pPr>
      <w:r>
        <w:rPr>
          <w:rFonts w:hint="default" w:ascii="Calibri" w:hAnsi="Calibri" w:cs="Calibri"/>
          <w:lang w:val="en-GB"/>
        </w:rPr>
        <w:t>#CXTransformation #ContactCenterOperations #CCaaS #AIEnabledCX #OmnichannelCX #CustomerJourneyMapping #NICE #Liveperson #Verint #AIChatbots #CXStrategy #DigitalTransformation #ProcessExcellence #SixSigma #BFSI #Telecom #Utility #GenerativeAI #EndToEndProjectManagement</w:t>
      </w:r>
    </w:p>
    <w:p w14:paraId="1BDAF19E">
      <w:pPr>
        <w:rPr>
          <w:rFonts w:hint="default" w:ascii="Calibri" w:hAnsi="Calibri" w:cs="Calibri"/>
          <w:lang w:val="en-GB"/>
        </w:rPr>
      </w:pPr>
    </w:p>
    <w:sectPr>
      <w:headerReference r:id="rId3" w:type="first"/>
      <w:footerReference r:id="rId4" w:type="default"/>
      <w:pgSz w:w="11906" w:h="16838"/>
      <w:pgMar w:top="950" w:right="1440" w:bottom="1080" w:left="1440" w:header="576" w:footer="720" w:gutter="0"/>
      <w:pgBorders>
        <w:top w:val="none" w:sz="0" w:space="0"/>
        <w:left w:val="none" w:sz="0" w:space="0"/>
        <w:bottom w:val="none" w:sz="0" w:space="0"/>
        <w:right w:val="none" w:sz="0" w:space="0"/>
      </w:pgBorders>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黑体">
    <w:altName w:val="SimSun"/>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3606279"/>
      <w:docPartObj>
        <w:docPartGallery w:val="autotext"/>
      </w:docPartObj>
    </w:sdtPr>
    <w:sdtContent>
      <w:p w14:paraId="28099F64">
        <w:pPr>
          <w:pStyle w:val="37"/>
        </w:pPr>
        <w:r>
          <w:rPr>
            <w:lang w:val="en-GB" w:bidi="en-GB"/>
          </w:rPr>
          <w:fldChar w:fldCharType="begin"/>
        </w:r>
        <w:r>
          <w:rPr>
            <w:lang w:val="en-GB" w:bidi="en-GB"/>
          </w:rPr>
          <w:instrText xml:space="preserve"> PAGE   \* MERGEFORMAT </w:instrText>
        </w:r>
        <w:r>
          <w:rPr>
            <w:lang w:val="en-GB" w:bidi="en-GB"/>
          </w:rPr>
          <w:fldChar w:fldCharType="separate"/>
        </w:r>
        <w:r>
          <w:rPr>
            <w:lang w:val="en-GB" w:bidi="en-GB"/>
          </w:rPr>
          <w:t>2</w:t>
        </w:r>
        <w:r>
          <w:rPr>
            <w:lang w:val="en-GB" w:bidi="en-GB"/>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A1DDB">
    <w:pPr>
      <w:pStyle w:val="40"/>
      <w:rPr>
        <w:lang w:val="en-GB"/>
      </w:rPr>
    </w:pPr>
    <w:r>
      <w:rPr>
        <w:lang w:val="en-GB"/>
      </w:rPr>
      <mc:AlternateContent>
        <mc:Choice Requires="wps">
          <w:drawing>
            <wp:anchor distT="0" distB="0" distL="114300" distR="114300" simplePos="0" relativeHeight="251659264" behindDoc="1" locked="0" layoutInCell="1" allowOverlap="1">
              <wp:simplePos x="0" y="0"/>
              <wp:positionH relativeFrom="page">
                <wp:align>center</wp:align>
              </wp:positionH>
              <mc:AlternateContent>
                <mc:Choice Requires="wp14">
                  <wp:positionV relativeFrom="page">
                    <wp14:pctPosVOffset>17300</wp14:pctPosVOffset>
                  </wp:positionV>
                </mc:Choice>
                <mc:Fallback>
                  <wp:positionV relativeFrom="page">
                    <wp:posOffset>1849120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14:sizeRelV relativeFrom="page">
                <wp14:pctHeight>0</wp14:pctHeight>
              </wp14:sizeRelV>
            </wp:anchor>
          </w:drawing>
        </mc:Choice>
        <mc:Fallback>
          <w:pict>
            <v:line id="_x0000_s1026" o:spid="_x0000_s1026" o:spt="20" alt="Header dividing line" style="position:absolute;left:0pt;margin-left:0pt;margin-top:145.6pt;height:0pt;width:612pt;mso-position-horizontal-relative:page;mso-position-vertical-relative:page;z-index:-251657216;mso-width-relative:page;mso-height-relative:page;mso-width-percent:1000;" filled="f" stroked="t" coordsize="21600,21600" o:gfxdata="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uTt2s0QAAAAMBAAAPAAAAAAAAAAEAIAAAACIAAABkcnMvZG93bnJldi54bWxQ&#10;SwECFAAUAAAACACHTuJAk/vb4v4BAAAKBAAADgAAAAAAAAABACAAAAAgAQAAZHJzL2Uyb0RvYy54&#10;bWxQSwUGAAAAAAYABgBZAQAAkAUAAAAA&#10;">
              <v:fill on="f" focussize="0,0"/>
              <v:stroke weight="0.5pt" color="#595959 [2109]"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1"/>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80"/>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79"/>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78"/>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71"/>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70"/>
      <w:lvlText w:val=""/>
      <w:lvlJc w:val="left"/>
      <w:pPr>
        <w:tabs>
          <w:tab w:val="left" w:pos="1440"/>
        </w:tabs>
        <w:ind w:left="1440" w:hanging="360"/>
      </w:pPr>
      <w:rPr>
        <w:rFonts w:hint="default" w:ascii="Symbol" w:hAnsi="Symbol"/>
      </w:rPr>
    </w:lvl>
  </w:abstractNum>
  <w:abstractNum w:abstractNumId="6">
    <w:nsid w:val="FFFFFF82"/>
    <w:multiLevelType w:val="singleLevel"/>
    <w:tmpl w:val="FFFFFF82"/>
    <w:lvl w:ilvl="0" w:tentative="0">
      <w:start w:val="1"/>
      <w:numFmt w:val="bullet"/>
      <w:pStyle w:val="69"/>
      <w:lvlText w:val=""/>
      <w:lvlJc w:val="left"/>
      <w:pPr>
        <w:tabs>
          <w:tab w:val="left" w:pos="1080"/>
        </w:tabs>
        <w:ind w:left="1080" w:hanging="360"/>
      </w:pPr>
      <w:rPr>
        <w:rFonts w:hint="default" w:ascii="Symbol" w:hAnsi="Symbol"/>
      </w:rPr>
    </w:lvl>
  </w:abstractNum>
  <w:abstractNum w:abstractNumId="7">
    <w:nsid w:val="19FD4007"/>
    <w:multiLevelType w:val="multilevel"/>
    <w:tmpl w:val="19FD4007"/>
    <w:lvl w:ilvl="0" w:tentative="0">
      <w:start w:val="1"/>
      <w:numFmt w:val="bullet"/>
      <w:pStyle w:val="68"/>
      <w:lvlText w:val=""/>
      <w:lvlJc w:val="left"/>
      <w:pPr>
        <w:ind w:left="360" w:hanging="360"/>
      </w:pPr>
      <w:rPr>
        <w:rFonts w:hint="default" w:ascii="Symbol" w:hAnsi="Symbol"/>
        <w:color w:val="1D824C" w:themeColor="accent1"/>
        <w:sz w:val="24"/>
        <w14:textFill>
          <w14:solidFill>
            <w14:schemeClr w14:val="accent1"/>
          </w14:solidFill>
        </w14:textFill>
      </w:rPr>
    </w:lvl>
    <w:lvl w:ilvl="1" w:tentative="0">
      <w:start w:val="1"/>
      <w:numFmt w:val="bullet"/>
      <w:lvlText w:val="o"/>
      <w:lvlJc w:val="left"/>
      <w:pPr>
        <w:ind w:left="720" w:hanging="360"/>
      </w:pPr>
      <w:rPr>
        <w:rFonts w:hint="default" w:ascii="Courier New" w:hAnsi="Courier New"/>
        <w:color w:val="1D824C" w:themeColor="accent1"/>
        <w:sz w:val="24"/>
        <w14:textFill>
          <w14:solidFill>
            <w14:schemeClr w14:val="accent1"/>
          </w14:solidFill>
        </w14:textFill>
      </w:rPr>
    </w:lvl>
    <w:lvl w:ilvl="2" w:tentative="0">
      <w:start w:val="1"/>
      <w:numFmt w:val="bullet"/>
      <w:lvlText w:val=""/>
      <w:lvlJc w:val="left"/>
      <w:pPr>
        <w:ind w:left="1080" w:hanging="360"/>
      </w:pPr>
      <w:rPr>
        <w:rFonts w:hint="default" w:ascii="Wingdings" w:hAnsi="Wingdings"/>
        <w:color w:val="1D824C" w:themeColor="accent1"/>
        <w:sz w:val="24"/>
        <w14:textFill>
          <w14:solidFill>
            <w14:schemeClr w14:val="accent1"/>
          </w14:solidFill>
        </w14:textFill>
      </w:rPr>
    </w:lvl>
    <w:lvl w:ilvl="3" w:tentative="0">
      <w:start w:val="1"/>
      <w:numFmt w:val="bullet"/>
      <w:lvlText w:val=""/>
      <w:lvlJc w:val="left"/>
      <w:pPr>
        <w:ind w:left="1440" w:hanging="360"/>
      </w:pPr>
      <w:rPr>
        <w:rFonts w:hint="default" w:ascii="Symbol" w:hAnsi="Symbol"/>
      </w:rPr>
    </w:lvl>
    <w:lvl w:ilvl="4" w:tentative="0">
      <w:start w:val="1"/>
      <w:numFmt w:val="bullet"/>
      <w:lvlText w:val="o"/>
      <w:lvlJc w:val="left"/>
      <w:pPr>
        <w:ind w:left="1800" w:hanging="360"/>
      </w:pPr>
      <w:rPr>
        <w:rFonts w:hint="default" w:ascii="Courier New" w:hAnsi="Courier New"/>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Symbol" w:hAnsi="Symbol"/>
      </w:rPr>
    </w:lvl>
    <w:lvl w:ilvl="7" w:tentative="0">
      <w:start w:val="1"/>
      <w:numFmt w:val="bullet"/>
      <w:lvlText w:val="o"/>
      <w:lvlJc w:val="left"/>
      <w:pPr>
        <w:ind w:left="2880" w:hanging="360"/>
      </w:pPr>
      <w:rPr>
        <w:rFonts w:hint="default" w:ascii="Courier New" w:hAnsi="Courier New"/>
      </w:rPr>
    </w:lvl>
    <w:lvl w:ilvl="8" w:tentative="0">
      <w:start w:val="1"/>
      <w:numFmt w:val="bullet"/>
      <w:lvlText w:val=""/>
      <w:lvlJc w:val="left"/>
      <w:pPr>
        <w:ind w:left="3240" w:hanging="360"/>
      </w:pPr>
      <w:rPr>
        <w:rFonts w:hint="default" w:ascii="Wingdings" w:hAnsi="Wingdings"/>
      </w:rPr>
    </w:lvl>
  </w:abstractNum>
  <w:abstractNum w:abstractNumId="8">
    <w:nsid w:val="1F19B110"/>
    <w:multiLevelType w:val="singleLevel"/>
    <w:tmpl w:val="1F19B11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23801824"/>
    <w:multiLevelType w:val="multilevel"/>
    <w:tmpl w:val="238018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F2D1265"/>
    <w:multiLevelType w:val="multilevel"/>
    <w:tmpl w:val="2F2D1265"/>
    <w:lvl w:ilvl="0" w:tentative="0">
      <w:start w:val="1"/>
      <w:numFmt w:val="decimal"/>
      <w:pStyle w:val="77"/>
      <w:lvlText w:val="%1)"/>
      <w:lvlJc w:val="left"/>
      <w:pPr>
        <w:ind w:left="360" w:hanging="360"/>
      </w:pPr>
      <w:rPr>
        <w:rFonts w:hint="default"/>
        <w:color w:val="1D824C" w:themeColor="accent1"/>
        <w:sz w:val="22"/>
        <w14:textFill>
          <w14:solidFill>
            <w14:schemeClr w14:val="accent1"/>
          </w14:solidFill>
        </w14:textFill>
      </w:rPr>
    </w:lvl>
    <w:lvl w:ilvl="1" w:tentative="0">
      <w:start w:val="1"/>
      <w:numFmt w:val="lowerLetter"/>
      <w:lvlText w:val="%2)"/>
      <w:lvlJc w:val="left"/>
      <w:pPr>
        <w:ind w:left="720" w:hanging="360"/>
      </w:pPr>
      <w:rPr>
        <w:rFonts w:hint="default"/>
        <w:color w:val="1D824C" w:themeColor="accent1"/>
        <w:sz w:val="22"/>
        <w14:textFill>
          <w14:solidFill>
            <w14:schemeClr w14:val="accent1"/>
          </w14:solidFill>
        </w14:textFill>
      </w:rPr>
    </w:lvl>
    <w:lvl w:ilvl="2" w:tentative="0">
      <w:start w:val="1"/>
      <w:numFmt w:val="lowerRoman"/>
      <w:lvlText w:val="%3)"/>
      <w:lvlJc w:val="left"/>
      <w:pPr>
        <w:ind w:left="1080" w:hanging="360"/>
      </w:pPr>
      <w:rPr>
        <w:rFonts w:hint="default"/>
        <w:color w:val="1D824C" w:themeColor="accent1"/>
        <w:sz w:val="22"/>
        <w14:textFill>
          <w14:solidFill>
            <w14:schemeClr w14:val="accent1"/>
          </w14:solidFill>
        </w14:textFill>
      </w:rPr>
    </w:lvl>
    <w:lvl w:ilvl="3" w:tentative="0">
      <w:start w:val="1"/>
      <w:numFmt w:val="decimal"/>
      <w:lvlText w:val="(%4)"/>
      <w:lvlJc w:val="left"/>
      <w:pPr>
        <w:ind w:left="1440" w:hanging="360"/>
      </w:pPr>
      <w:rPr>
        <w:rFonts w:hint="default"/>
        <w:color w:val="1D824C" w:themeColor="accent1"/>
        <w:sz w:val="22"/>
        <w14:textFill>
          <w14:solidFill>
            <w14:schemeClr w14:val="accent1"/>
          </w14:solidFill>
        </w14:textFill>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1">
    <w:nsid w:val="58266D54"/>
    <w:multiLevelType w:val="multilevel"/>
    <w:tmpl w:val="58266D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BE8724F"/>
    <w:multiLevelType w:val="multilevel"/>
    <w:tmpl w:val="6BE872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C7466C0"/>
    <w:multiLevelType w:val="multilevel"/>
    <w:tmpl w:val="6C7466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6"/>
  </w:num>
  <w:num w:numId="3">
    <w:abstractNumId w:val="5"/>
  </w:num>
  <w:num w:numId="4">
    <w:abstractNumId w:val="4"/>
  </w:num>
  <w:num w:numId="5">
    <w:abstractNumId w:val="10"/>
  </w:num>
  <w:num w:numId="6">
    <w:abstractNumId w:val="3"/>
  </w:num>
  <w:num w:numId="7">
    <w:abstractNumId w:val="2"/>
  </w:num>
  <w:num w:numId="8">
    <w:abstractNumId w:val="1"/>
  </w:num>
  <w:num w:numId="9">
    <w:abstractNumId w:val="0"/>
  </w:num>
  <w:num w:numId="10">
    <w:abstractNumId w:val="8"/>
  </w:num>
  <w:num w:numId="11">
    <w:abstractNumId w:val="12"/>
  </w:num>
  <w:num w:numId="12">
    <w:abstractNumId w:val="9"/>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CA2"/>
    <w:rsid w:val="000001EF"/>
    <w:rsid w:val="00007322"/>
    <w:rsid w:val="00007728"/>
    <w:rsid w:val="000079C7"/>
    <w:rsid w:val="00014C73"/>
    <w:rsid w:val="00024584"/>
    <w:rsid w:val="00024730"/>
    <w:rsid w:val="00055E95"/>
    <w:rsid w:val="0007021F"/>
    <w:rsid w:val="000929F6"/>
    <w:rsid w:val="000B2BA5"/>
    <w:rsid w:val="000F2F8C"/>
    <w:rsid w:val="0010006E"/>
    <w:rsid w:val="001045A8"/>
    <w:rsid w:val="00114A91"/>
    <w:rsid w:val="001427E1"/>
    <w:rsid w:val="00163668"/>
    <w:rsid w:val="00171566"/>
    <w:rsid w:val="00174676"/>
    <w:rsid w:val="001755A8"/>
    <w:rsid w:val="00184014"/>
    <w:rsid w:val="00192008"/>
    <w:rsid w:val="0019532B"/>
    <w:rsid w:val="001C0E68"/>
    <w:rsid w:val="001C4B6F"/>
    <w:rsid w:val="001D0BF1"/>
    <w:rsid w:val="001E3120"/>
    <w:rsid w:val="001E7E0C"/>
    <w:rsid w:val="001F0BB0"/>
    <w:rsid w:val="001F4E6D"/>
    <w:rsid w:val="001F6140"/>
    <w:rsid w:val="002006A3"/>
    <w:rsid w:val="00203573"/>
    <w:rsid w:val="00203893"/>
    <w:rsid w:val="0020597D"/>
    <w:rsid w:val="00213B4C"/>
    <w:rsid w:val="002253B0"/>
    <w:rsid w:val="00236D54"/>
    <w:rsid w:val="00241D8C"/>
    <w:rsid w:val="00241FDB"/>
    <w:rsid w:val="0024720C"/>
    <w:rsid w:val="00250623"/>
    <w:rsid w:val="002617AE"/>
    <w:rsid w:val="002638D0"/>
    <w:rsid w:val="002647D3"/>
    <w:rsid w:val="00275EAE"/>
    <w:rsid w:val="00294998"/>
    <w:rsid w:val="00297F18"/>
    <w:rsid w:val="002A1945"/>
    <w:rsid w:val="002B2958"/>
    <w:rsid w:val="002B3FC8"/>
    <w:rsid w:val="002D23C5"/>
    <w:rsid w:val="002D6137"/>
    <w:rsid w:val="002E7E61"/>
    <w:rsid w:val="002F05E5"/>
    <w:rsid w:val="002F254D"/>
    <w:rsid w:val="002F30E4"/>
    <w:rsid w:val="00307140"/>
    <w:rsid w:val="00316DFF"/>
    <w:rsid w:val="00325B57"/>
    <w:rsid w:val="00336056"/>
    <w:rsid w:val="003544E1"/>
    <w:rsid w:val="00362DFD"/>
    <w:rsid w:val="00366398"/>
    <w:rsid w:val="003A0632"/>
    <w:rsid w:val="003A30E5"/>
    <w:rsid w:val="003A6ADF"/>
    <w:rsid w:val="003B1D67"/>
    <w:rsid w:val="003B5928"/>
    <w:rsid w:val="003D380F"/>
    <w:rsid w:val="003E160D"/>
    <w:rsid w:val="003F1D5F"/>
    <w:rsid w:val="00405128"/>
    <w:rsid w:val="00406CFF"/>
    <w:rsid w:val="00416B25"/>
    <w:rsid w:val="00420592"/>
    <w:rsid w:val="004319E0"/>
    <w:rsid w:val="00437E8C"/>
    <w:rsid w:val="00440225"/>
    <w:rsid w:val="00462422"/>
    <w:rsid w:val="004726BC"/>
    <w:rsid w:val="00474105"/>
    <w:rsid w:val="00480BFA"/>
    <w:rsid w:val="00480E6E"/>
    <w:rsid w:val="00486277"/>
    <w:rsid w:val="0049072E"/>
    <w:rsid w:val="00494CF6"/>
    <w:rsid w:val="00495F8D"/>
    <w:rsid w:val="004A1FAE"/>
    <w:rsid w:val="004A32FF"/>
    <w:rsid w:val="004B06EB"/>
    <w:rsid w:val="004B6AD0"/>
    <w:rsid w:val="004C2D5D"/>
    <w:rsid w:val="004C33E1"/>
    <w:rsid w:val="004D0507"/>
    <w:rsid w:val="004E01EB"/>
    <w:rsid w:val="004E2794"/>
    <w:rsid w:val="00510392"/>
    <w:rsid w:val="00513E2A"/>
    <w:rsid w:val="00513EFA"/>
    <w:rsid w:val="00566A35"/>
    <w:rsid w:val="0056701E"/>
    <w:rsid w:val="005740D7"/>
    <w:rsid w:val="005A0BB9"/>
    <w:rsid w:val="005A0F26"/>
    <w:rsid w:val="005A1B10"/>
    <w:rsid w:val="005A6850"/>
    <w:rsid w:val="005B1B1B"/>
    <w:rsid w:val="005C5932"/>
    <w:rsid w:val="005D3CA7"/>
    <w:rsid w:val="005D4CC1"/>
    <w:rsid w:val="005E5DC1"/>
    <w:rsid w:val="005E6671"/>
    <w:rsid w:val="005F4B91"/>
    <w:rsid w:val="005F55D2"/>
    <w:rsid w:val="0062312F"/>
    <w:rsid w:val="00625F2C"/>
    <w:rsid w:val="006618E9"/>
    <w:rsid w:val="00662CA2"/>
    <w:rsid w:val="00665B74"/>
    <w:rsid w:val="0068194B"/>
    <w:rsid w:val="00692703"/>
    <w:rsid w:val="006A1962"/>
    <w:rsid w:val="006B5D48"/>
    <w:rsid w:val="006B7D7B"/>
    <w:rsid w:val="006C1A5E"/>
    <w:rsid w:val="006E02A5"/>
    <w:rsid w:val="006E1507"/>
    <w:rsid w:val="006F3943"/>
    <w:rsid w:val="00712602"/>
    <w:rsid w:val="00712D8B"/>
    <w:rsid w:val="007138F7"/>
    <w:rsid w:val="007273B7"/>
    <w:rsid w:val="00730E07"/>
    <w:rsid w:val="00733E0A"/>
    <w:rsid w:val="0074403D"/>
    <w:rsid w:val="00746D44"/>
    <w:rsid w:val="007538DC"/>
    <w:rsid w:val="00757803"/>
    <w:rsid w:val="0079206B"/>
    <w:rsid w:val="00796076"/>
    <w:rsid w:val="007C0566"/>
    <w:rsid w:val="007C606B"/>
    <w:rsid w:val="007E6A61"/>
    <w:rsid w:val="00801140"/>
    <w:rsid w:val="00803404"/>
    <w:rsid w:val="00834955"/>
    <w:rsid w:val="008528FE"/>
    <w:rsid w:val="00855B59"/>
    <w:rsid w:val="00860461"/>
    <w:rsid w:val="0086487C"/>
    <w:rsid w:val="00870B20"/>
    <w:rsid w:val="008829F8"/>
    <w:rsid w:val="00885897"/>
    <w:rsid w:val="008A6538"/>
    <w:rsid w:val="008C2BF7"/>
    <w:rsid w:val="008C7056"/>
    <w:rsid w:val="008F3B14"/>
    <w:rsid w:val="00901899"/>
    <w:rsid w:val="0090344B"/>
    <w:rsid w:val="00905715"/>
    <w:rsid w:val="0091138B"/>
    <w:rsid w:val="0091321E"/>
    <w:rsid w:val="00913946"/>
    <w:rsid w:val="0092726B"/>
    <w:rsid w:val="009361BA"/>
    <w:rsid w:val="00944F78"/>
    <w:rsid w:val="009510E7"/>
    <w:rsid w:val="00952C89"/>
    <w:rsid w:val="009571D8"/>
    <w:rsid w:val="009650EA"/>
    <w:rsid w:val="009666BB"/>
    <w:rsid w:val="0097790C"/>
    <w:rsid w:val="0098506E"/>
    <w:rsid w:val="009A44CE"/>
    <w:rsid w:val="009C4DFC"/>
    <w:rsid w:val="009D44F8"/>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5280"/>
    <w:rsid w:val="00AB610B"/>
    <w:rsid w:val="00AD360E"/>
    <w:rsid w:val="00AD40FB"/>
    <w:rsid w:val="00AD782D"/>
    <w:rsid w:val="00AE7650"/>
    <w:rsid w:val="00B10EBE"/>
    <w:rsid w:val="00B236F1"/>
    <w:rsid w:val="00B50F99"/>
    <w:rsid w:val="00B51D1B"/>
    <w:rsid w:val="00B540F4"/>
    <w:rsid w:val="00B60FD0"/>
    <w:rsid w:val="00B622DF"/>
    <w:rsid w:val="00B6332A"/>
    <w:rsid w:val="00B81760"/>
    <w:rsid w:val="00B8494C"/>
    <w:rsid w:val="00BA1546"/>
    <w:rsid w:val="00BB4E51"/>
    <w:rsid w:val="00BD3FEA"/>
    <w:rsid w:val="00BD431F"/>
    <w:rsid w:val="00BE423E"/>
    <w:rsid w:val="00BF61AC"/>
    <w:rsid w:val="00C47FA6"/>
    <w:rsid w:val="00C57FC6"/>
    <w:rsid w:val="00C66A7D"/>
    <w:rsid w:val="00C7133C"/>
    <w:rsid w:val="00C779DA"/>
    <w:rsid w:val="00C814F7"/>
    <w:rsid w:val="00CA4B4D"/>
    <w:rsid w:val="00CB35C3"/>
    <w:rsid w:val="00CB7FD3"/>
    <w:rsid w:val="00CD323D"/>
    <w:rsid w:val="00CD555B"/>
    <w:rsid w:val="00CE4030"/>
    <w:rsid w:val="00CE64B3"/>
    <w:rsid w:val="00CF1A49"/>
    <w:rsid w:val="00D0630C"/>
    <w:rsid w:val="00D243A9"/>
    <w:rsid w:val="00D305E5"/>
    <w:rsid w:val="00D37CD3"/>
    <w:rsid w:val="00D42ECC"/>
    <w:rsid w:val="00D66A52"/>
    <w:rsid w:val="00D66EFA"/>
    <w:rsid w:val="00D72A2D"/>
    <w:rsid w:val="00D9521A"/>
    <w:rsid w:val="00DA3914"/>
    <w:rsid w:val="00DA59AA"/>
    <w:rsid w:val="00DB6915"/>
    <w:rsid w:val="00DB7E1E"/>
    <w:rsid w:val="00DC1B78"/>
    <w:rsid w:val="00DC2A2F"/>
    <w:rsid w:val="00DC2E90"/>
    <w:rsid w:val="00DC600B"/>
    <w:rsid w:val="00DE0FAA"/>
    <w:rsid w:val="00DE136D"/>
    <w:rsid w:val="00DE6534"/>
    <w:rsid w:val="00DF4D6C"/>
    <w:rsid w:val="00E01923"/>
    <w:rsid w:val="00E14498"/>
    <w:rsid w:val="00E2397A"/>
    <w:rsid w:val="00E254DB"/>
    <w:rsid w:val="00E300FC"/>
    <w:rsid w:val="00E362DB"/>
    <w:rsid w:val="00E5632B"/>
    <w:rsid w:val="00E70240"/>
    <w:rsid w:val="00E71E6B"/>
    <w:rsid w:val="00E81CC5"/>
    <w:rsid w:val="00E85A87"/>
    <w:rsid w:val="00E85B4A"/>
    <w:rsid w:val="00E9528E"/>
    <w:rsid w:val="00EA5099"/>
    <w:rsid w:val="00EC1351"/>
    <w:rsid w:val="00EC4CBF"/>
    <w:rsid w:val="00EE2CA8"/>
    <w:rsid w:val="00EF17E8"/>
    <w:rsid w:val="00EF51D9"/>
    <w:rsid w:val="00F130DD"/>
    <w:rsid w:val="00F24884"/>
    <w:rsid w:val="00F476C4"/>
    <w:rsid w:val="00F60D8E"/>
    <w:rsid w:val="00F61DF9"/>
    <w:rsid w:val="00F81960"/>
    <w:rsid w:val="00F8769D"/>
    <w:rsid w:val="00F9350C"/>
    <w:rsid w:val="00F94EB5"/>
    <w:rsid w:val="00F9624D"/>
    <w:rsid w:val="00FA52F7"/>
    <w:rsid w:val="00FB31C1"/>
    <w:rsid w:val="00FB58F2"/>
    <w:rsid w:val="00FC5F3C"/>
    <w:rsid w:val="00FC6AEA"/>
    <w:rsid w:val="00FD3D13"/>
    <w:rsid w:val="00FE55A2"/>
    <w:rsid w:val="37966621"/>
    <w:rsid w:val="3C1709B4"/>
    <w:rsid w:val="4BB6511B"/>
    <w:rsid w:val="5992538B"/>
    <w:rsid w:val="6D355B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qFormat="1" w:unhideWhenUsed="0" w:uiPriority="11" w:semiHidden="0" w:name="List Bullet"/>
    <w:lsdException w:qFormat="1" w:unhideWhenUsed="0" w:uiPriority="13"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qFormat="1" w:uiPriority="99" w:name="Closing"/>
    <w:lsdException w:uiPriority="99" w:name="Signature"/>
    <w:lsdException w:qFormat="1" w:uiPriority="1" w:semiHidden="0"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11" w:name="Subtitle"/>
    <w:lsdException w:uiPriority="99" w:name="Salutation"/>
    <w:lsdException w:qFormat="1" w:uiPriority="99" w:name="Date"/>
    <w:lsdException w:qFormat="1" w:uiPriority="99" w:name="Body Text First Indent"/>
    <w:lsdException w:qFormat="1" w:uiPriority="99" w:name="Body Text First Indent 2"/>
    <w:lsdException w:uiPriority="99" w:name="Note Heading"/>
    <w:lsdException w:uiPriority="99" w:name="Body Text 2"/>
    <w:lsdException w:uiPriority="99" w:name="Body Text 3"/>
    <w:lsdException w:qFormat="1" w:uiPriority="99" w:name="Body Text Indent 2"/>
    <w:lsdException w:qFormat="1"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iPriority="99" w:name="Plain Text"/>
    <w:lsdException w:qFormat="1" w:uiPriority="99" w:name="E-mail Signature"/>
    <w:lsdException w:uiPriority="99" w:name="Normal (Web)"/>
    <w:lsdException w:uiPriority="99" w:name="HTML Acronym"/>
    <w:lsdException w:qFormat="1" w:uiPriority="99" w:name="HTML Address"/>
    <w:lsdException w:uiPriority="99" w:name="HTML Cite"/>
    <w:lsdException w:qFormat="1" w:uiPriority="99" w:name="HTML Code"/>
    <w:lsdException w:qFormat="1" w:uiPriority="99" w:name="HTML Definition"/>
    <w:lsdException w:qFormat="1"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qFormat="1"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qFormat="1" w:uiPriority="99" w:name="Table Web 3"/>
    <w:lsdException w:qFormat="1" w:uiPriority="99" w:name="Balloon Text"/>
    <w:lsdException w:qFormat="1" w:unhideWhenUsed="0" w:uiPriority="39" w:semiHidden="0" w:name="Table Grid"/>
    <w:lsdException w:uiPriority="99" w:name="Table Theme"/>
    <w:lsdException w:unhideWhenUsed="0" w:uiPriority="99" w:name="Placeholder Text"/>
    <w:lsdException w:qFormat="1" w:uiPriority="1"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34" w:semiHidden="0" w:name="List Paragraph"/>
    <w:lsdException w:uiPriority="29" w:name="Quote"/>
    <w:lsdException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qFormat="1"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qFormat="1"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rPr>
      <w:rFonts w:asciiTheme="minorHAnsi" w:hAnsiTheme="minorHAnsi" w:eastAsiaTheme="minorHAnsi" w:cstheme="minorBidi"/>
      <w:color w:val="595959" w:themeColor="text1" w:themeTint="A6"/>
      <w:sz w:val="22"/>
      <w:szCs w:val="22"/>
      <w:lang w:val="en-US" w:eastAsia="en-US" w:bidi="ar-SA"/>
      <w14:textFill>
        <w14:solidFill>
          <w14:schemeClr w14:val="tx1">
            <w14:lumMod w14:val="65000"/>
            <w14:lumOff w14:val="35000"/>
          </w14:schemeClr>
        </w14:solidFill>
      </w14:textFill>
    </w:rPr>
  </w:style>
  <w:style w:type="paragraph" w:styleId="2">
    <w:name w:val="heading 1"/>
    <w:basedOn w:val="1"/>
    <w:link w:val="254"/>
    <w:qFormat/>
    <w:uiPriority w:val="9"/>
    <w:pPr>
      <w:keepNext/>
      <w:keepLines/>
      <w:spacing w:before="400" w:after="200"/>
      <w:contextualSpacing/>
      <w:outlineLvl w:val="0"/>
    </w:pPr>
    <w:rPr>
      <w:rFonts w:asciiTheme="majorHAnsi" w:hAnsiTheme="majorHAnsi" w:eastAsiaTheme="majorEastAsia" w:cstheme="majorBidi"/>
      <w:b/>
      <w:caps/>
      <w:color w:val="262626" w:themeColor="text1" w:themeTint="D9"/>
      <w:sz w:val="28"/>
      <w:szCs w:val="32"/>
      <w14:textFill>
        <w14:solidFill>
          <w14:schemeClr w14:val="tx1">
            <w14:lumMod w14:val="85000"/>
            <w14:lumOff w14:val="15000"/>
          </w14:schemeClr>
        </w14:solidFill>
      </w14:textFill>
    </w:rPr>
  </w:style>
  <w:style w:type="paragraph" w:styleId="3">
    <w:name w:val="heading 2"/>
    <w:basedOn w:val="1"/>
    <w:link w:val="255"/>
    <w:unhideWhenUsed/>
    <w:qFormat/>
    <w:uiPriority w:val="9"/>
    <w:pPr>
      <w:spacing w:after="40"/>
      <w:outlineLvl w:val="1"/>
    </w:pPr>
    <w:rPr>
      <w:rFonts w:eastAsiaTheme="majorEastAsia" w:cstheme="majorBidi"/>
      <w:b/>
      <w:caps/>
      <w:color w:val="1D824C" w:themeColor="accent1"/>
      <w:sz w:val="26"/>
      <w:szCs w:val="26"/>
      <w14:textFill>
        <w14:solidFill>
          <w14:schemeClr w14:val="accent1"/>
        </w14:solidFill>
      </w14:textFill>
    </w:rPr>
  </w:style>
  <w:style w:type="paragraph" w:styleId="4">
    <w:name w:val="heading 3"/>
    <w:basedOn w:val="1"/>
    <w:link w:val="256"/>
    <w:unhideWhenUsed/>
    <w:qFormat/>
    <w:uiPriority w:val="9"/>
    <w:pPr>
      <w:outlineLvl w:val="2"/>
    </w:pPr>
    <w:rPr>
      <w:rFonts w:eastAsiaTheme="majorEastAsia" w:cstheme="majorBidi"/>
      <w:b/>
      <w:caps/>
      <w:szCs w:val="24"/>
    </w:rPr>
  </w:style>
  <w:style w:type="paragraph" w:styleId="5">
    <w:name w:val="heading 4"/>
    <w:basedOn w:val="1"/>
    <w:next w:val="1"/>
    <w:link w:val="258"/>
    <w:semiHidden/>
    <w:unhideWhenUsed/>
    <w:qFormat/>
    <w:uiPriority w:val="9"/>
    <w:pPr>
      <w:keepNext/>
      <w:keepLines/>
      <w:spacing w:before="40"/>
      <w:outlineLvl w:val="3"/>
    </w:pPr>
    <w:rPr>
      <w:rFonts w:asciiTheme="majorHAnsi" w:hAnsiTheme="majorHAnsi" w:eastAsiaTheme="majorEastAsia" w:cstheme="majorBidi"/>
      <w:i/>
      <w:iCs/>
      <w:color w:val="166239" w:themeColor="accent1" w:themeShade="BF"/>
    </w:rPr>
  </w:style>
  <w:style w:type="paragraph" w:styleId="6">
    <w:name w:val="heading 5"/>
    <w:basedOn w:val="1"/>
    <w:next w:val="1"/>
    <w:link w:val="338"/>
    <w:semiHidden/>
    <w:unhideWhenUsed/>
    <w:qFormat/>
    <w:uiPriority w:val="9"/>
    <w:pPr>
      <w:keepNext/>
      <w:keepLines/>
      <w:spacing w:before="40"/>
      <w:outlineLvl w:val="4"/>
    </w:pPr>
    <w:rPr>
      <w:rFonts w:asciiTheme="majorHAnsi" w:hAnsiTheme="majorHAnsi" w:eastAsiaTheme="majorEastAsia" w:cstheme="majorBidi"/>
      <w:color w:val="166239" w:themeColor="accent1" w:themeShade="BF"/>
    </w:rPr>
  </w:style>
  <w:style w:type="paragraph" w:styleId="7">
    <w:name w:val="heading 6"/>
    <w:basedOn w:val="1"/>
    <w:next w:val="1"/>
    <w:link w:val="339"/>
    <w:semiHidden/>
    <w:unhideWhenUsed/>
    <w:qFormat/>
    <w:uiPriority w:val="9"/>
    <w:pPr>
      <w:keepNext/>
      <w:keepLines/>
      <w:spacing w:before="40"/>
      <w:outlineLvl w:val="5"/>
    </w:pPr>
    <w:rPr>
      <w:rFonts w:asciiTheme="majorHAnsi" w:hAnsiTheme="majorHAnsi" w:eastAsiaTheme="majorEastAsia" w:cstheme="majorBidi"/>
      <w:color w:val="0F4126" w:themeColor="accent1" w:themeShade="80"/>
    </w:rPr>
  </w:style>
  <w:style w:type="paragraph" w:styleId="8">
    <w:name w:val="heading 7"/>
    <w:basedOn w:val="1"/>
    <w:next w:val="1"/>
    <w:link w:val="278"/>
    <w:semiHidden/>
    <w:unhideWhenUsed/>
    <w:qFormat/>
    <w:uiPriority w:val="9"/>
    <w:pPr>
      <w:keepNext/>
      <w:keepLines/>
      <w:spacing w:before="40"/>
      <w:outlineLvl w:val="6"/>
    </w:pPr>
    <w:rPr>
      <w:rFonts w:asciiTheme="majorHAnsi" w:hAnsiTheme="majorHAnsi" w:eastAsiaTheme="majorEastAsia" w:cstheme="majorBidi"/>
      <w:i/>
      <w:iCs/>
      <w:color w:val="0F4126" w:themeColor="accent1" w:themeShade="80"/>
    </w:rPr>
  </w:style>
  <w:style w:type="paragraph" w:styleId="9">
    <w:name w:val="heading 8"/>
    <w:basedOn w:val="1"/>
    <w:next w:val="1"/>
    <w:link w:val="259"/>
    <w:semiHidden/>
    <w:unhideWhenUsed/>
    <w:qFormat/>
    <w:uiPriority w:val="9"/>
    <w:pPr>
      <w:keepNext/>
      <w:keepLines/>
      <w:spacing w:before="40"/>
      <w:outlineLvl w:val="7"/>
    </w:pPr>
    <w:rPr>
      <w:rFonts w:asciiTheme="majorHAnsi" w:hAnsiTheme="majorHAnsi" w:eastAsiaTheme="majorEastAsia" w:cstheme="majorBidi"/>
      <w:b/>
      <w:color w:val="auto"/>
      <w:szCs w:val="21"/>
    </w:rPr>
  </w:style>
  <w:style w:type="paragraph" w:styleId="10">
    <w:name w:val="heading 9"/>
    <w:basedOn w:val="1"/>
    <w:next w:val="1"/>
    <w:link w:val="260"/>
    <w:semiHidden/>
    <w:unhideWhenUsed/>
    <w:qFormat/>
    <w:uiPriority w:val="9"/>
    <w:pPr>
      <w:keepNext/>
      <w:keepLines/>
      <w:spacing w:before="40"/>
      <w:outlineLvl w:val="8"/>
    </w:pPr>
    <w:rPr>
      <w:rFonts w:asciiTheme="majorHAnsi" w:hAnsiTheme="majorHAnsi" w:eastAsiaTheme="majorEastAsia" w:cstheme="majorBidi"/>
      <w:b/>
      <w:i/>
      <w:iCs/>
      <w:color w:val="auto"/>
      <w:szCs w:val="21"/>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268"/>
    <w:semiHidden/>
    <w:unhideWhenUsed/>
    <w:qFormat/>
    <w:uiPriority w:val="99"/>
    <w:rPr>
      <w:rFonts w:ascii="Segoe UI" w:hAnsi="Segoe UI" w:cs="Segoe UI"/>
      <w:szCs w:val="18"/>
    </w:rPr>
  </w:style>
  <w:style w:type="paragraph" w:styleId="14">
    <w:name w:val="Block Text"/>
    <w:basedOn w:val="1"/>
    <w:semiHidden/>
    <w:unhideWhenUsed/>
    <w:uiPriority w:val="99"/>
    <w:pPr>
      <w:pBdr>
        <w:top w:val="single" w:color="1D824C" w:themeColor="accent1" w:sz="2" w:space="10"/>
        <w:left w:val="single" w:color="1D824C" w:themeColor="accent1" w:sz="2" w:space="10"/>
        <w:bottom w:val="single" w:color="1D824C" w:themeColor="accent1" w:sz="2" w:space="10"/>
        <w:right w:val="single" w:color="1D824C" w:themeColor="accent1" w:sz="2" w:space="10"/>
      </w:pBdr>
      <w:ind w:left="1152" w:right="1152"/>
    </w:pPr>
    <w:rPr>
      <w:rFonts w:eastAsiaTheme="minorEastAsia"/>
      <w:i/>
      <w:iCs/>
      <w:color w:val="1D824C" w:themeColor="accent1"/>
      <w14:textFill>
        <w14:solidFill>
          <w14:schemeClr w14:val="accent1"/>
        </w14:solidFill>
      </w14:textFill>
    </w:rPr>
  </w:style>
  <w:style w:type="paragraph" w:styleId="15">
    <w:name w:val="Body Text"/>
    <w:basedOn w:val="1"/>
    <w:link w:val="280"/>
    <w:semiHidden/>
    <w:unhideWhenUsed/>
    <w:uiPriority w:val="99"/>
    <w:pPr>
      <w:spacing w:after="120"/>
    </w:pPr>
  </w:style>
  <w:style w:type="paragraph" w:styleId="16">
    <w:name w:val="Body Text 2"/>
    <w:basedOn w:val="1"/>
    <w:link w:val="281"/>
    <w:semiHidden/>
    <w:unhideWhenUsed/>
    <w:uiPriority w:val="99"/>
    <w:pPr>
      <w:spacing w:after="120" w:line="480" w:lineRule="auto"/>
    </w:pPr>
  </w:style>
  <w:style w:type="paragraph" w:styleId="17">
    <w:name w:val="Body Text 3"/>
    <w:basedOn w:val="1"/>
    <w:link w:val="269"/>
    <w:semiHidden/>
    <w:unhideWhenUsed/>
    <w:uiPriority w:val="99"/>
    <w:pPr>
      <w:spacing w:after="120"/>
    </w:pPr>
    <w:rPr>
      <w:szCs w:val="16"/>
    </w:rPr>
  </w:style>
  <w:style w:type="paragraph" w:styleId="18">
    <w:name w:val="Body Text First Indent"/>
    <w:basedOn w:val="15"/>
    <w:link w:val="282"/>
    <w:semiHidden/>
    <w:unhideWhenUsed/>
    <w:qFormat/>
    <w:uiPriority w:val="99"/>
    <w:pPr>
      <w:spacing w:after="160"/>
      <w:ind w:firstLine="360"/>
    </w:pPr>
  </w:style>
  <w:style w:type="paragraph" w:styleId="19">
    <w:name w:val="Body Text Indent"/>
    <w:basedOn w:val="1"/>
    <w:link w:val="283"/>
    <w:semiHidden/>
    <w:unhideWhenUsed/>
    <w:qFormat/>
    <w:uiPriority w:val="99"/>
    <w:pPr>
      <w:spacing w:after="120"/>
      <w:ind w:left="360"/>
    </w:pPr>
  </w:style>
  <w:style w:type="paragraph" w:styleId="20">
    <w:name w:val="Body Text First Indent 2"/>
    <w:basedOn w:val="19"/>
    <w:link w:val="284"/>
    <w:semiHidden/>
    <w:unhideWhenUsed/>
    <w:qFormat/>
    <w:uiPriority w:val="99"/>
    <w:pPr>
      <w:spacing w:after="160"/>
      <w:ind w:firstLine="360"/>
    </w:pPr>
  </w:style>
  <w:style w:type="paragraph" w:styleId="21">
    <w:name w:val="Body Text Indent 2"/>
    <w:basedOn w:val="1"/>
    <w:link w:val="285"/>
    <w:semiHidden/>
    <w:unhideWhenUsed/>
    <w:qFormat/>
    <w:uiPriority w:val="99"/>
    <w:pPr>
      <w:spacing w:after="120" w:line="480" w:lineRule="auto"/>
      <w:ind w:left="360"/>
    </w:pPr>
  </w:style>
  <w:style w:type="paragraph" w:styleId="22">
    <w:name w:val="Body Text Indent 3"/>
    <w:basedOn w:val="1"/>
    <w:link w:val="270"/>
    <w:semiHidden/>
    <w:unhideWhenUsed/>
    <w:qFormat/>
    <w:uiPriority w:val="99"/>
    <w:pPr>
      <w:spacing w:after="120"/>
      <w:ind w:left="360"/>
    </w:pPr>
    <w:rPr>
      <w:szCs w:val="16"/>
    </w:rPr>
  </w:style>
  <w:style w:type="paragraph" w:styleId="23">
    <w:name w:val="caption"/>
    <w:basedOn w:val="1"/>
    <w:next w:val="1"/>
    <w:semiHidden/>
    <w:unhideWhenUsed/>
    <w:qFormat/>
    <w:uiPriority w:val="35"/>
    <w:pPr>
      <w:spacing w:after="200"/>
    </w:pPr>
    <w:rPr>
      <w:i/>
      <w:iCs/>
      <w:color w:val="161616" w:themeColor="text2"/>
      <w:szCs w:val="18"/>
      <w14:textFill>
        <w14:solidFill>
          <w14:schemeClr w14:val="tx2"/>
        </w14:solidFill>
      </w14:textFill>
    </w:rPr>
  </w:style>
  <w:style w:type="paragraph" w:styleId="24">
    <w:name w:val="Closing"/>
    <w:basedOn w:val="1"/>
    <w:link w:val="286"/>
    <w:semiHidden/>
    <w:unhideWhenUsed/>
    <w:qFormat/>
    <w:uiPriority w:val="99"/>
    <w:pPr>
      <w:ind w:left="4320"/>
    </w:pPr>
  </w:style>
  <w:style w:type="character" w:styleId="25">
    <w:name w:val="annotation reference"/>
    <w:basedOn w:val="11"/>
    <w:semiHidden/>
    <w:unhideWhenUsed/>
    <w:uiPriority w:val="99"/>
    <w:rPr>
      <w:sz w:val="22"/>
      <w:szCs w:val="16"/>
    </w:rPr>
  </w:style>
  <w:style w:type="paragraph" w:styleId="26">
    <w:name w:val="annotation text"/>
    <w:basedOn w:val="1"/>
    <w:link w:val="271"/>
    <w:semiHidden/>
    <w:unhideWhenUsed/>
    <w:uiPriority w:val="99"/>
    <w:rPr>
      <w:szCs w:val="20"/>
    </w:rPr>
  </w:style>
  <w:style w:type="paragraph" w:styleId="27">
    <w:name w:val="annotation subject"/>
    <w:basedOn w:val="26"/>
    <w:next w:val="26"/>
    <w:link w:val="272"/>
    <w:semiHidden/>
    <w:unhideWhenUsed/>
    <w:qFormat/>
    <w:uiPriority w:val="99"/>
    <w:rPr>
      <w:b/>
      <w:bCs/>
    </w:rPr>
  </w:style>
  <w:style w:type="paragraph" w:styleId="28">
    <w:name w:val="Date"/>
    <w:basedOn w:val="1"/>
    <w:next w:val="1"/>
    <w:link w:val="287"/>
    <w:semiHidden/>
    <w:unhideWhenUsed/>
    <w:qFormat/>
    <w:uiPriority w:val="99"/>
  </w:style>
  <w:style w:type="paragraph" w:styleId="29">
    <w:name w:val="Document Map"/>
    <w:basedOn w:val="1"/>
    <w:link w:val="273"/>
    <w:semiHidden/>
    <w:unhideWhenUsed/>
    <w:qFormat/>
    <w:uiPriority w:val="99"/>
    <w:rPr>
      <w:rFonts w:ascii="Segoe UI" w:hAnsi="Segoe UI" w:cs="Segoe UI"/>
      <w:szCs w:val="16"/>
    </w:rPr>
  </w:style>
  <w:style w:type="paragraph" w:styleId="30">
    <w:name w:val="E-mail Signature"/>
    <w:basedOn w:val="1"/>
    <w:link w:val="288"/>
    <w:semiHidden/>
    <w:unhideWhenUsed/>
    <w:qFormat/>
    <w:uiPriority w:val="99"/>
  </w:style>
  <w:style w:type="character" w:styleId="31">
    <w:name w:val="Emphasis"/>
    <w:basedOn w:val="11"/>
    <w:qFormat/>
    <w:uiPriority w:val="20"/>
    <w:rPr>
      <w:i/>
      <w:iCs/>
    </w:rPr>
  </w:style>
  <w:style w:type="character" w:styleId="32">
    <w:name w:val="endnote reference"/>
    <w:basedOn w:val="11"/>
    <w:semiHidden/>
    <w:unhideWhenUsed/>
    <w:qFormat/>
    <w:uiPriority w:val="99"/>
    <w:rPr>
      <w:vertAlign w:val="superscript"/>
    </w:rPr>
  </w:style>
  <w:style w:type="paragraph" w:styleId="33">
    <w:name w:val="endnote text"/>
    <w:basedOn w:val="1"/>
    <w:link w:val="274"/>
    <w:semiHidden/>
    <w:unhideWhenUsed/>
    <w:qFormat/>
    <w:uiPriority w:val="99"/>
    <w:rPr>
      <w:szCs w:val="20"/>
    </w:rPr>
  </w:style>
  <w:style w:type="paragraph" w:styleId="34">
    <w:name w:val="envelope address"/>
    <w:basedOn w:val="1"/>
    <w:semiHidden/>
    <w:unhideWhenUsed/>
    <w:uiPriority w:val="99"/>
    <w:pPr>
      <w:framePr w:w="7920" w:h="1980" w:hRule="exact" w:hSpace="180" w:wrap="auto" w:vAnchor="margin" w:hAnchor="page" w:xAlign="center" w:yAlign="bottom"/>
      <w:ind w:left="2880"/>
    </w:pPr>
    <w:rPr>
      <w:rFonts w:asciiTheme="majorHAnsi" w:hAnsiTheme="majorHAnsi" w:eastAsiaTheme="majorEastAsia" w:cstheme="majorBidi"/>
      <w:sz w:val="24"/>
      <w:szCs w:val="24"/>
    </w:rPr>
  </w:style>
  <w:style w:type="paragraph" w:styleId="35">
    <w:name w:val="envelope return"/>
    <w:basedOn w:val="1"/>
    <w:semiHidden/>
    <w:unhideWhenUsed/>
    <w:qFormat/>
    <w:uiPriority w:val="99"/>
    <w:rPr>
      <w:rFonts w:asciiTheme="majorHAnsi" w:hAnsiTheme="majorHAnsi" w:eastAsiaTheme="majorEastAsia" w:cstheme="majorBidi"/>
      <w:szCs w:val="20"/>
    </w:rPr>
  </w:style>
  <w:style w:type="character" w:styleId="36">
    <w:name w:val="FollowedHyperlink"/>
    <w:basedOn w:val="11"/>
    <w:semiHidden/>
    <w:unhideWhenUsed/>
    <w:qFormat/>
    <w:uiPriority w:val="99"/>
    <w:rPr>
      <w:color w:val="BF4A27" w:themeColor="followedHyperlink"/>
      <w:u w:val="single"/>
      <w14:textFill>
        <w14:solidFill>
          <w14:schemeClr w14:val="folHlink"/>
        </w14:solidFill>
      </w14:textFill>
    </w:rPr>
  </w:style>
  <w:style w:type="paragraph" w:styleId="37">
    <w:name w:val="footer"/>
    <w:basedOn w:val="1"/>
    <w:link w:val="251"/>
    <w:unhideWhenUsed/>
    <w:qFormat/>
    <w:uiPriority w:val="99"/>
    <w:pPr>
      <w:jc w:val="center"/>
    </w:pPr>
  </w:style>
  <w:style w:type="character" w:styleId="38">
    <w:name w:val="footnote reference"/>
    <w:basedOn w:val="11"/>
    <w:semiHidden/>
    <w:unhideWhenUsed/>
    <w:qFormat/>
    <w:uiPriority w:val="99"/>
    <w:rPr>
      <w:vertAlign w:val="superscript"/>
    </w:rPr>
  </w:style>
  <w:style w:type="paragraph" w:styleId="39">
    <w:name w:val="footnote text"/>
    <w:basedOn w:val="1"/>
    <w:link w:val="275"/>
    <w:semiHidden/>
    <w:unhideWhenUsed/>
    <w:qFormat/>
    <w:uiPriority w:val="99"/>
    <w:rPr>
      <w:szCs w:val="20"/>
    </w:rPr>
  </w:style>
  <w:style w:type="paragraph" w:styleId="40">
    <w:name w:val="header"/>
    <w:basedOn w:val="1"/>
    <w:link w:val="250"/>
    <w:unhideWhenUsed/>
    <w:qFormat/>
    <w:uiPriority w:val="99"/>
  </w:style>
  <w:style w:type="character" w:styleId="41">
    <w:name w:val="HTML Acronym"/>
    <w:basedOn w:val="11"/>
    <w:semiHidden/>
    <w:unhideWhenUsed/>
    <w:uiPriority w:val="99"/>
  </w:style>
  <w:style w:type="paragraph" w:styleId="42">
    <w:name w:val="HTML Address"/>
    <w:basedOn w:val="1"/>
    <w:link w:val="340"/>
    <w:semiHidden/>
    <w:unhideWhenUsed/>
    <w:qFormat/>
    <w:uiPriority w:val="99"/>
    <w:rPr>
      <w:i/>
      <w:iCs/>
    </w:rPr>
  </w:style>
  <w:style w:type="character" w:styleId="43">
    <w:name w:val="HTML Cite"/>
    <w:basedOn w:val="11"/>
    <w:semiHidden/>
    <w:unhideWhenUsed/>
    <w:uiPriority w:val="99"/>
    <w:rPr>
      <w:i/>
      <w:iCs/>
    </w:rPr>
  </w:style>
  <w:style w:type="character" w:styleId="44">
    <w:name w:val="HTML Code"/>
    <w:basedOn w:val="11"/>
    <w:semiHidden/>
    <w:unhideWhenUsed/>
    <w:qFormat/>
    <w:uiPriority w:val="99"/>
    <w:rPr>
      <w:rFonts w:ascii="Consolas" w:hAnsi="Consolas"/>
      <w:sz w:val="22"/>
      <w:szCs w:val="20"/>
    </w:rPr>
  </w:style>
  <w:style w:type="character" w:styleId="45">
    <w:name w:val="HTML Definition"/>
    <w:basedOn w:val="11"/>
    <w:semiHidden/>
    <w:unhideWhenUsed/>
    <w:qFormat/>
    <w:uiPriority w:val="99"/>
    <w:rPr>
      <w:i/>
      <w:iCs/>
    </w:rPr>
  </w:style>
  <w:style w:type="character" w:styleId="46">
    <w:name w:val="HTML Keyboard"/>
    <w:basedOn w:val="11"/>
    <w:semiHidden/>
    <w:unhideWhenUsed/>
    <w:qFormat/>
    <w:uiPriority w:val="99"/>
    <w:rPr>
      <w:rFonts w:ascii="Consolas" w:hAnsi="Consolas"/>
      <w:sz w:val="22"/>
      <w:szCs w:val="20"/>
    </w:rPr>
  </w:style>
  <w:style w:type="paragraph" w:styleId="47">
    <w:name w:val="HTML Preformatted"/>
    <w:basedOn w:val="1"/>
    <w:link w:val="276"/>
    <w:semiHidden/>
    <w:unhideWhenUsed/>
    <w:qFormat/>
    <w:uiPriority w:val="99"/>
    <w:rPr>
      <w:rFonts w:ascii="Consolas" w:hAnsi="Consolas"/>
      <w:szCs w:val="20"/>
    </w:rPr>
  </w:style>
  <w:style w:type="character" w:styleId="48">
    <w:name w:val="HTML Sample"/>
    <w:basedOn w:val="11"/>
    <w:semiHidden/>
    <w:unhideWhenUsed/>
    <w:uiPriority w:val="99"/>
    <w:rPr>
      <w:rFonts w:ascii="Consolas" w:hAnsi="Consolas"/>
      <w:sz w:val="24"/>
      <w:szCs w:val="24"/>
    </w:rPr>
  </w:style>
  <w:style w:type="character" w:styleId="49">
    <w:name w:val="HTML Typewriter"/>
    <w:basedOn w:val="11"/>
    <w:semiHidden/>
    <w:unhideWhenUsed/>
    <w:uiPriority w:val="99"/>
    <w:rPr>
      <w:rFonts w:ascii="Consolas" w:hAnsi="Consolas"/>
      <w:sz w:val="22"/>
      <w:szCs w:val="20"/>
    </w:rPr>
  </w:style>
  <w:style w:type="character" w:styleId="50">
    <w:name w:val="HTML Variable"/>
    <w:basedOn w:val="11"/>
    <w:semiHidden/>
    <w:unhideWhenUsed/>
    <w:uiPriority w:val="99"/>
    <w:rPr>
      <w:i/>
      <w:iCs/>
    </w:rPr>
  </w:style>
  <w:style w:type="character" w:styleId="51">
    <w:name w:val="Hyperlink"/>
    <w:basedOn w:val="11"/>
    <w:unhideWhenUsed/>
    <w:uiPriority w:val="99"/>
    <w:rPr>
      <w:color w:val="2C5C85" w:themeColor="hyperlink"/>
      <w:u w:val="single"/>
      <w14:textFill>
        <w14:solidFill>
          <w14:schemeClr w14:val="hlink"/>
        </w14:solidFill>
      </w14:textFill>
    </w:rPr>
  </w:style>
  <w:style w:type="paragraph" w:styleId="52">
    <w:name w:val="index 1"/>
    <w:basedOn w:val="1"/>
    <w:next w:val="1"/>
    <w:autoRedefine/>
    <w:semiHidden/>
    <w:unhideWhenUsed/>
    <w:uiPriority w:val="99"/>
    <w:pPr>
      <w:ind w:left="220" w:hanging="220"/>
    </w:pPr>
  </w:style>
  <w:style w:type="paragraph" w:styleId="53">
    <w:name w:val="index 2"/>
    <w:basedOn w:val="1"/>
    <w:next w:val="1"/>
    <w:autoRedefine/>
    <w:semiHidden/>
    <w:unhideWhenUsed/>
    <w:uiPriority w:val="99"/>
    <w:pPr>
      <w:ind w:left="440" w:hanging="220"/>
    </w:pPr>
  </w:style>
  <w:style w:type="paragraph" w:styleId="54">
    <w:name w:val="index 3"/>
    <w:basedOn w:val="1"/>
    <w:next w:val="1"/>
    <w:autoRedefine/>
    <w:semiHidden/>
    <w:unhideWhenUsed/>
    <w:uiPriority w:val="99"/>
    <w:pPr>
      <w:ind w:left="660" w:hanging="220"/>
    </w:pPr>
  </w:style>
  <w:style w:type="paragraph" w:styleId="55">
    <w:name w:val="index 4"/>
    <w:basedOn w:val="1"/>
    <w:next w:val="1"/>
    <w:autoRedefine/>
    <w:semiHidden/>
    <w:unhideWhenUsed/>
    <w:uiPriority w:val="99"/>
    <w:pPr>
      <w:ind w:left="880" w:hanging="220"/>
    </w:pPr>
  </w:style>
  <w:style w:type="paragraph" w:styleId="56">
    <w:name w:val="index 5"/>
    <w:basedOn w:val="1"/>
    <w:next w:val="1"/>
    <w:autoRedefine/>
    <w:semiHidden/>
    <w:unhideWhenUsed/>
    <w:uiPriority w:val="99"/>
    <w:pPr>
      <w:ind w:left="1100" w:hanging="220"/>
    </w:pPr>
  </w:style>
  <w:style w:type="paragraph" w:styleId="57">
    <w:name w:val="index 6"/>
    <w:basedOn w:val="1"/>
    <w:next w:val="1"/>
    <w:autoRedefine/>
    <w:semiHidden/>
    <w:unhideWhenUsed/>
    <w:uiPriority w:val="99"/>
    <w:pPr>
      <w:ind w:left="1320" w:hanging="220"/>
    </w:pPr>
  </w:style>
  <w:style w:type="paragraph" w:styleId="58">
    <w:name w:val="index 7"/>
    <w:basedOn w:val="1"/>
    <w:next w:val="1"/>
    <w:autoRedefine/>
    <w:semiHidden/>
    <w:unhideWhenUsed/>
    <w:uiPriority w:val="99"/>
    <w:pPr>
      <w:ind w:left="1540" w:hanging="220"/>
    </w:pPr>
  </w:style>
  <w:style w:type="paragraph" w:styleId="59">
    <w:name w:val="index 8"/>
    <w:basedOn w:val="1"/>
    <w:next w:val="1"/>
    <w:autoRedefine/>
    <w:semiHidden/>
    <w:unhideWhenUsed/>
    <w:uiPriority w:val="99"/>
    <w:pPr>
      <w:ind w:left="1760" w:hanging="220"/>
    </w:pPr>
  </w:style>
  <w:style w:type="paragraph" w:styleId="60">
    <w:name w:val="index 9"/>
    <w:basedOn w:val="1"/>
    <w:next w:val="1"/>
    <w:autoRedefine/>
    <w:semiHidden/>
    <w:unhideWhenUsed/>
    <w:uiPriority w:val="99"/>
    <w:pPr>
      <w:ind w:left="1980" w:hanging="220"/>
    </w:pPr>
  </w:style>
  <w:style w:type="paragraph" w:styleId="61">
    <w:name w:val="index heading"/>
    <w:basedOn w:val="1"/>
    <w:next w:val="52"/>
    <w:semiHidden/>
    <w:unhideWhenUsed/>
    <w:uiPriority w:val="99"/>
    <w:rPr>
      <w:rFonts w:asciiTheme="majorHAnsi" w:hAnsiTheme="majorHAnsi" w:eastAsiaTheme="majorEastAsia" w:cstheme="majorBidi"/>
      <w:b/>
      <w:bCs/>
    </w:rPr>
  </w:style>
  <w:style w:type="character" w:styleId="62">
    <w:name w:val="line number"/>
    <w:basedOn w:val="11"/>
    <w:semiHidden/>
    <w:unhideWhenUsed/>
    <w:uiPriority w:val="99"/>
  </w:style>
  <w:style w:type="paragraph" w:styleId="63">
    <w:name w:val="List"/>
    <w:basedOn w:val="1"/>
    <w:semiHidden/>
    <w:unhideWhenUsed/>
    <w:uiPriority w:val="99"/>
    <w:pPr>
      <w:ind w:left="360" w:hanging="360"/>
      <w:contextualSpacing/>
    </w:pPr>
  </w:style>
  <w:style w:type="paragraph" w:styleId="64">
    <w:name w:val="List 2"/>
    <w:basedOn w:val="1"/>
    <w:semiHidden/>
    <w:unhideWhenUsed/>
    <w:uiPriority w:val="99"/>
    <w:pPr>
      <w:ind w:left="720" w:hanging="360"/>
      <w:contextualSpacing/>
    </w:pPr>
  </w:style>
  <w:style w:type="paragraph" w:styleId="65">
    <w:name w:val="List 3"/>
    <w:basedOn w:val="1"/>
    <w:semiHidden/>
    <w:unhideWhenUsed/>
    <w:uiPriority w:val="99"/>
    <w:pPr>
      <w:ind w:left="1080" w:hanging="360"/>
      <w:contextualSpacing/>
    </w:pPr>
  </w:style>
  <w:style w:type="paragraph" w:styleId="66">
    <w:name w:val="List 4"/>
    <w:basedOn w:val="1"/>
    <w:semiHidden/>
    <w:unhideWhenUsed/>
    <w:uiPriority w:val="99"/>
    <w:pPr>
      <w:ind w:left="1440" w:hanging="360"/>
      <w:contextualSpacing/>
    </w:pPr>
  </w:style>
  <w:style w:type="paragraph" w:styleId="67">
    <w:name w:val="List 5"/>
    <w:basedOn w:val="1"/>
    <w:semiHidden/>
    <w:unhideWhenUsed/>
    <w:uiPriority w:val="99"/>
    <w:pPr>
      <w:ind w:left="1800" w:hanging="360"/>
      <w:contextualSpacing/>
    </w:pPr>
  </w:style>
  <w:style w:type="paragraph" w:styleId="68">
    <w:name w:val="List Bullet"/>
    <w:basedOn w:val="1"/>
    <w:qFormat/>
    <w:uiPriority w:val="11"/>
    <w:pPr>
      <w:numPr>
        <w:ilvl w:val="0"/>
        <w:numId w:val="1"/>
      </w:numPr>
    </w:pPr>
  </w:style>
  <w:style w:type="paragraph" w:styleId="69">
    <w:name w:val="List Bullet 3"/>
    <w:basedOn w:val="1"/>
    <w:semiHidden/>
    <w:unhideWhenUsed/>
    <w:uiPriority w:val="99"/>
    <w:pPr>
      <w:numPr>
        <w:ilvl w:val="0"/>
        <w:numId w:val="2"/>
      </w:numPr>
      <w:contextualSpacing/>
    </w:pPr>
  </w:style>
  <w:style w:type="paragraph" w:styleId="70">
    <w:name w:val="List Bullet 4"/>
    <w:basedOn w:val="1"/>
    <w:semiHidden/>
    <w:unhideWhenUsed/>
    <w:uiPriority w:val="99"/>
    <w:pPr>
      <w:numPr>
        <w:ilvl w:val="0"/>
        <w:numId w:val="3"/>
      </w:numPr>
      <w:contextualSpacing/>
    </w:pPr>
  </w:style>
  <w:style w:type="paragraph" w:styleId="71">
    <w:name w:val="List Bullet 5"/>
    <w:basedOn w:val="1"/>
    <w:semiHidden/>
    <w:unhideWhenUsed/>
    <w:uiPriority w:val="99"/>
    <w:pPr>
      <w:numPr>
        <w:ilvl w:val="0"/>
        <w:numId w:val="4"/>
      </w:numPr>
      <w:contextualSpacing/>
    </w:pPr>
  </w:style>
  <w:style w:type="paragraph" w:styleId="72">
    <w:name w:val="List Continue"/>
    <w:basedOn w:val="1"/>
    <w:semiHidden/>
    <w:unhideWhenUsed/>
    <w:uiPriority w:val="99"/>
    <w:pPr>
      <w:spacing w:after="120"/>
      <w:ind w:left="360"/>
      <w:contextualSpacing/>
    </w:pPr>
  </w:style>
  <w:style w:type="paragraph" w:styleId="73">
    <w:name w:val="List Continue 2"/>
    <w:basedOn w:val="1"/>
    <w:semiHidden/>
    <w:unhideWhenUsed/>
    <w:uiPriority w:val="99"/>
    <w:pPr>
      <w:spacing w:after="120"/>
      <w:ind w:left="720"/>
      <w:contextualSpacing/>
    </w:pPr>
  </w:style>
  <w:style w:type="paragraph" w:styleId="74">
    <w:name w:val="List Continue 3"/>
    <w:basedOn w:val="1"/>
    <w:semiHidden/>
    <w:unhideWhenUsed/>
    <w:uiPriority w:val="99"/>
    <w:pPr>
      <w:spacing w:after="120"/>
      <w:ind w:left="1080"/>
      <w:contextualSpacing/>
    </w:pPr>
  </w:style>
  <w:style w:type="paragraph" w:styleId="75">
    <w:name w:val="List Continue 4"/>
    <w:basedOn w:val="1"/>
    <w:semiHidden/>
    <w:unhideWhenUsed/>
    <w:uiPriority w:val="99"/>
    <w:pPr>
      <w:spacing w:after="120"/>
      <w:ind w:left="1440"/>
      <w:contextualSpacing/>
    </w:pPr>
  </w:style>
  <w:style w:type="paragraph" w:styleId="76">
    <w:name w:val="List Continue 5"/>
    <w:basedOn w:val="1"/>
    <w:semiHidden/>
    <w:unhideWhenUsed/>
    <w:uiPriority w:val="99"/>
    <w:pPr>
      <w:spacing w:after="120"/>
      <w:ind w:left="1800"/>
      <w:contextualSpacing/>
    </w:pPr>
  </w:style>
  <w:style w:type="paragraph" w:styleId="77">
    <w:name w:val="List Number"/>
    <w:basedOn w:val="1"/>
    <w:qFormat/>
    <w:uiPriority w:val="13"/>
    <w:pPr>
      <w:numPr>
        <w:ilvl w:val="0"/>
        <w:numId w:val="5"/>
      </w:numPr>
      <w:contextualSpacing/>
    </w:pPr>
  </w:style>
  <w:style w:type="paragraph" w:styleId="78">
    <w:name w:val="List Number 2"/>
    <w:basedOn w:val="1"/>
    <w:semiHidden/>
    <w:unhideWhenUsed/>
    <w:uiPriority w:val="99"/>
    <w:pPr>
      <w:numPr>
        <w:ilvl w:val="0"/>
        <w:numId w:val="6"/>
      </w:numPr>
      <w:contextualSpacing/>
    </w:pPr>
  </w:style>
  <w:style w:type="paragraph" w:styleId="79">
    <w:name w:val="List Number 3"/>
    <w:basedOn w:val="1"/>
    <w:semiHidden/>
    <w:unhideWhenUsed/>
    <w:uiPriority w:val="99"/>
    <w:pPr>
      <w:numPr>
        <w:ilvl w:val="0"/>
        <w:numId w:val="7"/>
      </w:numPr>
      <w:contextualSpacing/>
    </w:pPr>
  </w:style>
  <w:style w:type="paragraph" w:styleId="80">
    <w:name w:val="List Number 4"/>
    <w:basedOn w:val="1"/>
    <w:semiHidden/>
    <w:unhideWhenUsed/>
    <w:uiPriority w:val="99"/>
    <w:pPr>
      <w:numPr>
        <w:ilvl w:val="0"/>
        <w:numId w:val="8"/>
      </w:numPr>
      <w:contextualSpacing/>
    </w:pPr>
  </w:style>
  <w:style w:type="paragraph" w:styleId="81">
    <w:name w:val="List Number 5"/>
    <w:basedOn w:val="1"/>
    <w:semiHidden/>
    <w:unhideWhenUsed/>
    <w:uiPriority w:val="99"/>
    <w:pPr>
      <w:numPr>
        <w:ilvl w:val="0"/>
        <w:numId w:val="9"/>
      </w:numPr>
      <w:contextualSpacing/>
    </w:pPr>
  </w:style>
  <w:style w:type="paragraph" w:styleId="82">
    <w:name w:val="macro"/>
    <w:link w:val="248"/>
    <w:semiHidden/>
    <w:unhideWhenUsed/>
    <w:uiPriority w:val="99"/>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eastAsiaTheme="minorHAnsi" w:cstheme="minorBidi"/>
      <w:b/>
      <w:color w:val="0F4126" w:themeColor="accent1" w:themeShade="80"/>
      <w:sz w:val="22"/>
      <w:szCs w:val="20"/>
      <w:lang w:val="en-US" w:eastAsia="en-US" w:bidi="ar-SA"/>
    </w:rPr>
  </w:style>
  <w:style w:type="paragraph" w:styleId="83">
    <w:name w:val="Message Header"/>
    <w:basedOn w:val="1"/>
    <w:link w:val="392"/>
    <w:semiHidden/>
    <w:unhideWhenUsed/>
    <w:uiPriority w:val="99"/>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 w:val="24"/>
      <w:szCs w:val="24"/>
    </w:rPr>
  </w:style>
  <w:style w:type="paragraph" w:styleId="84">
    <w:name w:val="Normal (Web)"/>
    <w:basedOn w:val="1"/>
    <w:semiHidden/>
    <w:unhideWhenUsed/>
    <w:uiPriority w:val="99"/>
    <w:rPr>
      <w:rFonts w:ascii="Times New Roman" w:hAnsi="Times New Roman" w:cs="Times New Roman"/>
      <w:sz w:val="24"/>
      <w:szCs w:val="24"/>
    </w:rPr>
  </w:style>
  <w:style w:type="paragraph" w:styleId="85">
    <w:name w:val="Normal Indent"/>
    <w:basedOn w:val="1"/>
    <w:semiHidden/>
    <w:unhideWhenUsed/>
    <w:uiPriority w:val="99"/>
    <w:pPr>
      <w:ind w:left="720"/>
    </w:pPr>
  </w:style>
  <w:style w:type="paragraph" w:styleId="86">
    <w:name w:val="Note Heading"/>
    <w:basedOn w:val="1"/>
    <w:next w:val="1"/>
    <w:link w:val="394"/>
    <w:semiHidden/>
    <w:unhideWhenUsed/>
    <w:uiPriority w:val="99"/>
  </w:style>
  <w:style w:type="character" w:styleId="87">
    <w:name w:val="page number"/>
    <w:basedOn w:val="11"/>
    <w:semiHidden/>
    <w:unhideWhenUsed/>
    <w:uiPriority w:val="99"/>
  </w:style>
  <w:style w:type="paragraph" w:styleId="88">
    <w:name w:val="Plain Text"/>
    <w:basedOn w:val="1"/>
    <w:link w:val="277"/>
    <w:semiHidden/>
    <w:unhideWhenUsed/>
    <w:qFormat/>
    <w:uiPriority w:val="99"/>
    <w:rPr>
      <w:rFonts w:ascii="Consolas" w:hAnsi="Consolas"/>
      <w:szCs w:val="21"/>
    </w:rPr>
  </w:style>
  <w:style w:type="paragraph" w:styleId="89">
    <w:name w:val="Salutation"/>
    <w:basedOn w:val="1"/>
    <w:next w:val="1"/>
    <w:link w:val="400"/>
    <w:semiHidden/>
    <w:unhideWhenUsed/>
    <w:uiPriority w:val="99"/>
  </w:style>
  <w:style w:type="paragraph" w:styleId="90">
    <w:name w:val="Signature"/>
    <w:basedOn w:val="1"/>
    <w:link w:val="401"/>
    <w:semiHidden/>
    <w:unhideWhenUsed/>
    <w:uiPriority w:val="99"/>
    <w:pPr>
      <w:ind w:left="4320"/>
    </w:pPr>
  </w:style>
  <w:style w:type="character" w:styleId="91">
    <w:name w:val="Strong"/>
    <w:basedOn w:val="11"/>
    <w:qFormat/>
    <w:uiPriority w:val="22"/>
    <w:rPr>
      <w:b/>
      <w:bCs/>
    </w:rPr>
  </w:style>
  <w:style w:type="paragraph" w:styleId="92">
    <w:name w:val="Subtitle"/>
    <w:basedOn w:val="1"/>
    <w:next w:val="1"/>
    <w:link w:val="267"/>
    <w:semiHidden/>
    <w:unhideWhenUsed/>
    <w:uiPriority w:val="11"/>
    <w:rPr>
      <w:rFonts w:eastAsiaTheme="minorEastAsia"/>
      <w:color w:val="595959" w:themeColor="text1" w:themeTint="A6"/>
      <w14:textFill>
        <w14:solidFill>
          <w14:schemeClr w14:val="tx1">
            <w14:lumMod w14:val="65000"/>
            <w14:lumOff w14:val="35000"/>
          </w14:schemeClr>
        </w14:solidFill>
      </w14:textFill>
    </w:rPr>
  </w:style>
  <w:style w:type="table" w:styleId="93">
    <w:name w:val="Table 3D effects 1"/>
    <w:basedOn w:val="12"/>
    <w:semiHidden/>
    <w:unhideWhenUsed/>
    <w:uiPriority w:val="99"/>
    <w:rPr>
      <w:color w:val="auto"/>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94">
    <w:name w:val="Table 3D effects 2"/>
    <w:basedOn w:val="12"/>
    <w:semiHidden/>
    <w:unhideWhenUsed/>
    <w:uiPriority w:val="99"/>
    <w:rPr>
      <w:color w:val="auto"/>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5">
    <w:name w:val="Table 3D effects 3"/>
    <w:basedOn w:val="12"/>
    <w:semiHidden/>
    <w:unhideWhenUsed/>
    <w:uiPriority w:val="99"/>
    <w:rPr>
      <w:color w:val="auto"/>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6">
    <w:name w:val="Table Classic 1"/>
    <w:basedOn w:val="12"/>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12"/>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12"/>
    <w:semiHidden/>
    <w:unhideWhenUsed/>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12"/>
    <w:semiHidden/>
    <w:unhideWhenUsed/>
    <w:qFormat/>
    <w:uiPriority w:val="99"/>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Colorful 1"/>
    <w:basedOn w:val="12"/>
    <w:semiHidden/>
    <w:unhideWhenUsed/>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1">
    <w:name w:val="Table Colorful 2"/>
    <w:basedOn w:val="12"/>
    <w:semiHidden/>
    <w:unhideWhenUsed/>
    <w:uiPriority w:val="99"/>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2">
    <w:name w:val="Table Colorful 3"/>
    <w:basedOn w:val="12"/>
    <w:semiHidden/>
    <w:unhideWhenUsed/>
    <w:uiPriority w:val="99"/>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3">
    <w:name w:val="Table Columns 1"/>
    <w:basedOn w:val="12"/>
    <w:semiHidden/>
    <w:unhideWhenUsed/>
    <w:uiPriority w:val="99"/>
    <w:rPr>
      <w:b/>
      <w:bCs/>
      <w:color w:val="auto"/>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Columns 2"/>
    <w:basedOn w:val="12"/>
    <w:semiHidden/>
    <w:unhideWhenUsed/>
    <w:uiPriority w:val="99"/>
    <w:rPr>
      <w:b/>
      <w:bCs/>
      <w:color w:val="auto"/>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3"/>
    <w:basedOn w:val="12"/>
    <w:semiHidden/>
    <w:unhideWhenUsed/>
    <w:uiPriority w:val="99"/>
    <w:rPr>
      <w:b/>
      <w:bCs/>
      <w:color w:val="auto"/>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6">
    <w:name w:val="Table Columns 4"/>
    <w:basedOn w:val="12"/>
    <w:semiHidden/>
    <w:unhideWhenUsed/>
    <w:uiPriority w:val="99"/>
    <w:rPr>
      <w:color w:val="auto"/>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7">
    <w:name w:val="Table Columns 5"/>
    <w:basedOn w:val="12"/>
    <w:semiHidden/>
    <w:unhideWhenUsed/>
    <w:uiPriority w:val="99"/>
    <w:rPr>
      <w:color w:val="auto"/>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8">
    <w:name w:val="Table Contemporary"/>
    <w:basedOn w:val="12"/>
    <w:semiHidden/>
    <w:unhideWhenUsed/>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09">
    <w:name w:val="Table Elegant"/>
    <w:basedOn w:val="12"/>
    <w:semiHidden/>
    <w:unhideWhenUsed/>
    <w:uiPriority w:val="99"/>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0">
    <w:name w:val="Table Grid"/>
    <w:basedOn w:val="12"/>
    <w:qFormat/>
    <w:uiPriority w:val="39"/>
    <w:pPr>
      <w:contextualSpacing/>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Grid 1"/>
    <w:basedOn w:val="12"/>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2">
    <w:name w:val="Table Grid 2"/>
    <w:basedOn w:val="12"/>
    <w:semiHidden/>
    <w:unhideWhenUsed/>
    <w:uiPriority w:val="99"/>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3">
    <w:name w:val="Table Grid 3"/>
    <w:basedOn w:val="12"/>
    <w:semiHidden/>
    <w:unhideWhenUsed/>
    <w:uiPriority w:val="99"/>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4">
    <w:name w:val="Table Grid 4"/>
    <w:basedOn w:val="12"/>
    <w:semiHidden/>
    <w:unhideWhenUsed/>
    <w:uiPriority w:val="99"/>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5">
    <w:name w:val="Table Grid 5"/>
    <w:basedOn w:val="12"/>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6">
    <w:name w:val="Table Grid 6"/>
    <w:basedOn w:val="12"/>
    <w:semiHidden/>
    <w:unhideWhenUsed/>
    <w:uiPriority w:val="99"/>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7"/>
    <w:basedOn w:val="12"/>
    <w:semiHidden/>
    <w:unhideWhenUsed/>
    <w:uiPriority w:val="99"/>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8"/>
    <w:basedOn w:val="12"/>
    <w:semiHidden/>
    <w:unhideWhenUsed/>
    <w:uiPriority w:val="99"/>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19">
    <w:name w:val="Table List 1"/>
    <w:basedOn w:val="12"/>
    <w:semiHidden/>
    <w:unhideWhenUsed/>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0">
    <w:name w:val="Table List 2"/>
    <w:basedOn w:val="12"/>
    <w:semiHidden/>
    <w:unhideWhenUsed/>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3"/>
    <w:basedOn w:val="12"/>
    <w:semiHidden/>
    <w:unhideWhenUsed/>
    <w:uiPriority w:val="99"/>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2">
    <w:name w:val="Table List 4"/>
    <w:basedOn w:val="12"/>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23">
    <w:name w:val="Table List 5"/>
    <w:basedOn w:val="12"/>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24">
    <w:name w:val="Table List 6"/>
    <w:basedOn w:val="12"/>
    <w:semiHidden/>
    <w:unhideWhenUsed/>
    <w:uiPriority w:val="99"/>
    <w:rPr>
      <w:color w:val="auto"/>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5">
    <w:name w:val="Table List 7"/>
    <w:basedOn w:val="12"/>
    <w:semiHidden/>
    <w:unhideWhenUsed/>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6">
    <w:name w:val="Table List 8"/>
    <w:basedOn w:val="12"/>
    <w:semiHidden/>
    <w:unhideWhenUsed/>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7">
    <w:name w:val="table of authorities"/>
    <w:basedOn w:val="1"/>
    <w:next w:val="1"/>
    <w:semiHidden/>
    <w:unhideWhenUsed/>
    <w:uiPriority w:val="99"/>
    <w:pPr>
      <w:ind w:left="220" w:hanging="220"/>
    </w:pPr>
  </w:style>
  <w:style w:type="paragraph" w:styleId="128">
    <w:name w:val="table of figures"/>
    <w:basedOn w:val="1"/>
    <w:next w:val="1"/>
    <w:semiHidden/>
    <w:unhideWhenUsed/>
    <w:uiPriority w:val="99"/>
  </w:style>
  <w:style w:type="table" w:styleId="129">
    <w:name w:val="Table Professional"/>
    <w:basedOn w:val="12"/>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0">
    <w:name w:val="Table Simple 1"/>
    <w:basedOn w:val="12"/>
    <w:semiHidden/>
    <w:unhideWhenUsed/>
    <w:uiPriority w:val="99"/>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1">
    <w:name w:val="Table Simple 2"/>
    <w:basedOn w:val="12"/>
    <w:semiHidden/>
    <w:unhideWhenUsed/>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32">
    <w:name w:val="Table Simple 3"/>
    <w:basedOn w:val="12"/>
    <w:semiHidden/>
    <w:unhideWhenUsed/>
    <w:uiPriority w:val="99"/>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3">
    <w:name w:val="Table Subtle 1"/>
    <w:basedOn w:val="12"/>
    <w:semiHidden/>
    <w:unhideWhenUsed/>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4">
    <w:name w:val="Table Subtle 2"/>
    <w:basedOn w:val="12"/>
    <w:semiHidden/>
    <w:unhideWhenUsed/>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Theme"/>
    <w:basedOn w:val="12"/>
    <w:semiHidden/>
    <w:unhideWhenUsed/>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6">
    <w:name w:val="Table Web 1"/>
    <w:basedOn w:val="12"/>
    <w:semiHidden/>
    <w:unhideWhenUsed/>
    <w:uiPriority w:val="99"/>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7">
    <w:name w:val="Table Web 2"/>
    <w:basedOn w:val="12"/>
    <w:semiHidden/>
    <w:unhideWhenUsed/>
    <w:uiPriority w:val="99"/>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3"/>
    <w:basedOn w:val="12"/>
    <w:semiHidden/>
    <w:unhideWhenUsed/>
    <w:qFormat/>
    <w:uiPriority w:val="99"/>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39">
    <w:name w:val="Title"/>
    <w:basedOn w:val="1"/>
    <w:link w:val="249"/>
    <w:qFormat/>
    <w:uiPriority w:val="1"/>
    <w:pPr>
      <w:contextualSpacing/>
      <w:jc w:val="center"/>
    </w:pPr>
    <w:rPr>
      <w:rFonts w:asciiTheme="majorHAnsi" w:hAnsiTheme="majorHAnsi" w:eastAsiaTheme="majorEastAsia" w:cstheme="majorBidi"/>
      <w:caps/>
      <w:kern w:val="28"/>
      <w:sz w:val="70"/>
      <w:szCs w:val="56"/>
    </w:rPr>
  </w:style>
  <w:style w:type="paragraph" w:styleId="140">
    <w:name w:val="toa heading"/>
    <w:basedOn w:val="1"/>
    <w:next w:val="1"/>
    <w:semiHidden/>
    <w:unhideWhenUsed/>
    <w:uiPriority w:val="99"/>
    <w:pPr>
      <w:spacing w:before="120"/>
    </w:pPr>
    <w:rPr>
      <w:rFonts w:asciiTheme="majorHAnsi" w:hAnsiTheme="majorHAnsi" w:eastAsiaTheme="majorEastAsia" w:cstheme="majorBidi"/>
      <w:b/>
      <w:bCs/>
      <w:sz w:val="24"/>
      <w:szCs w:val="24"/>
    </w:rPr>
  </w:style>
  <w:style w:type="paragraph" w:styleId="141">
    <w:name w:val="toc 1"/>
    <w:basedOn w:val="1"/>
    <w:next w:val="1"/>
    <w:autoRedefine/>
    <w:semiHidden/>
    <w:unhideWhenUsed/>
    <w:uiPriority w:val="39"/>
    <w:pPr>
      <w:spacing w:after="100"/>
    </w:pPr>
  </w:style>
  <w:style w:type="paragraph" w:styleId="142">
    <w:name w:val="toc 2"/>
    <w:basedOn w:val="1"/>
    <w:next w:val="1"/>
    <w:autoRedefine/>
    <w:semiHidden/>
    <w:unhideWhenUsed/>
    <w:uiPriority w:val="39"/>
    <w:pPr>
      <w:spacing w:after="100"/>
      <w:ind w:left="220"/>
    </w:pPr>
  </w:style>
  <w:style w:type="paragraph" w:styleId="143">
    <w:name w:val="toc 3"/>
    <w:basedOn w:val="1"/>
    <w:next w:val="1"/>
    <w:autoRedefine/>
    <w:semiHidden/>
    <w:unhideWhenUsed/>
    <w:uiPriority w:val="39"/>
    <w:pPr>
      <w:spacing w:after="100"/>
      <w:ind w:left="440"/>
    </w:pPr>
  </w:style>
  <w:style w:type="paragraph" w:styleId="144">
    <w:name w:val="toc 4"/>
    <w:basedOn w:val="1"/>
    <w:next w:val="1"/>
    <w:autoRedefine/>
    <w:semiHidden/>
    <w:unhideWhenUsed/>
    <w:uiPriority w:val="39"/>
    <w:pPr>
      <w:spacing w:after="100"/>
      <w:ind w:left="660"/>
    </w:pPr>
  </w:style>
  <w:style w:type="paragraph" w:styleId="145">
    <w:name w:val="toc 5"/>
    <w:basedOn w:val="1"/>
    <w:next w:val="1"/>
    <w:autoRedefine/>
    <w:semiHidden/>
    <w:unhideWhenUsed/>
    <w:uiPriority w:val="39"/>
    <w:pPr>
      <w:spacing w:after="100"/>
      <w:ind w:left="880"/>
    </w:pPr>
  </w:style>
  <w:style w:type="paragraph" w:styleId="146">
    <w:name w:val="toc 6"/>
    <w:basedOn w:val="1"/>
    <w:next w:val="1"/>
    <w:autoRedefine/>
    <w:semiHidden/>
    <w:unhideWhenUsed/>
    <w:uiPriority w:val="39"/>
    <w:pPr>
      <w:spacing w:after="100"/>
      <w:ind w:left="1100"/>
    </w:pPr>
  </w:style>
  <w:style w:type="paragraph" w:styleId="147">
    <w:name w:val="toc 7"/>
    <w:basedOn w:val="1"/>
    <w:next w:val="1"/>
    <w:autoRedefine/>
    <w:semiHidden/>
    <w:unhideWhenUsed/>
    <w:uiPriority w:val="39"/>
    <w:pPr>
      <w:spacing w:after="100"/>
      <w:ind w:left="1320"/>
    </w:pPr>
  </w:style>
  <w:style w:type="paragraph" w:styleId="148">
    <w:name w:val="toc 8"/>
    <w:basedOn w:val="1"/>
    <w:next w:val="1"/>
    <w:autoRedefine/>
    <w:semiHidden/>
    <w:unhideWhenUsed/>
    <w:uiPriority w:val="39"/>
    <w:pPr>
      <w:spacing w:after="100"/>
      <w:ind w:left="1540"/>
    </w:pPr>
  </w:style>
  <w:style w:type="paragraph" w:styleId="149">
    <w:name w:val="toc 9"/>
    <w:basedOn w:val="1"/>
    <w:next w:val="1"/>
    <w:autoRedefine/>
    <w:semiHidden/>
    <w:unhideWhenUsed/>
    <w:uiPriority w:val="39"/>
    <w:pPr>
      <w:spacing w:after="100"/>
      <w:ind w:left="1760"/>
    </w:pPr>
  </w:style>
  <w:style w:type="table" w:styleId="150">
    <w:name w:val="Light Shading"/>
    <w:basedOn w:val="12"/>
    <w:semiHidden/>
    <w:unhideWhenUsed/>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51">
    <w:name w:val="Light Shading Accent 1"/>
    <w:basedOn w:val="12"/>
    <w:semiHidden/>
    <w:unhideWhenUsed/>
    <w:uiPriority w:val="60"/>
    <w:rPr>
      <w:color w:val="166239" w:themeColor="accent1" w:themeShade="BF"/>
    </w:rPr>
    <w:tblPr>
      <w:tblBorders>
        <w:top w:val="single" w:color="1D824C" w:themeColor="accent1" w:sz="8" w:space="0"/>
        <w:bottom w:val="single" w:color="1D824C" w:themeColor="accent1" w:sz="8" w:space="0"/>
      </w:tblBorders>
    </w:tblPr>
    <w:tblStylePr w:type="firstRow">
      <w:pPr>
        <w:spacing w:before="0" w:after="0" w:line="240" w:lineRule="auto"/>
      </w:pPr>
      <w:rPr>
        <w:b/>
        <w:bCs/>
      </w:rPr>
      <w:tblPr/>
      <w:tcPr>
        <w:tcBorders>
          <w:top w:val="single" w:color="1D824C" w:themeColor="accent1" w:sz="8" w:space="0"/>
          <w:left w:val="nil"/>
          <w:bottom w:val="single" w:color="1D824C" w:themeColor="accent1" w:sz="8" w:space="0"/>
          <w:right w:val="nil"/>
          <w:insideH w:val="nil"/>
          <w:insideV w:val="nil"/>
        </w:tcBorders>
      </w:tcPr>
    </w:tblStylePr>
    <w:tblStylePr w:type="lastRow">
      <w:pPr>
        <w:spacing w:before="0" w:after="0" w:line="240" w:lineRule="auto"/>
      </w:pPr>
      <w:rPr>
        <w:b/>
        <w:bCs/>
      </w:rPr>
      <w:tblPr/>
      <w:tcPr>
        <w:tcBorders>
          <w:top w:val="single" w:color="1D824C" w:themeColor="accent1" w:sz="8" w:space="0"/>
          <w:left w:val="nil"/>
          <w:bottom w:val="single" w:color="1D824C"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EFD1" w:themeFill="accent1" w:themeFillTint="3F"/>
      </w:tcPr>
    </w:tblStylePr>
    <w:tblStylePr w:type="band1Horz">
      <w:tblPr/>
      <w:tcPr>
        <w:tcBorders>
          <w:left w:val="nil"/>
          <w:right w:val="nil"/>
          <w:insideH w:val="nil"/>
          <w:insideV w:val="nil"/>
        </w:tcBorders>
        <w:shd w:val="clear" w:color="auto" w:fill="B8EFD1" w:themeFill="accent1" w:themeFillTint="3F"/>
      </w:tcPr>
    </w:tblStylePr>
  </w:style>
  <w:style w:type="table" w:styleId="152">
    <w:name w:val="Light Shading Accent 2"/>
    <w:basedOn w:val="12"/>
    <w:semiHidden/>
    <w:unhideWhenUsed/>
    <w:uiPriority w:val="60"/>
    <w:rPr>
      <w:color w:val="004041" w:themeColor="accent2" w:themeShade="BF"/>
    </w:rPr>
    <w:tblPr>
      <w:tblBorders>
        <w:top w:val="single" w:color="005556" w:themeColor="accent2" w:sz="8" w:space="0"/>
        <w:bottom w:val="single" w:color="005556" w:themeColor="accent2" w:sz="8" w:space="0"/>
      </w:tblBorders>
    </w:tblPr>
    <w:tblStylePr w:type="firstRow">
      <w:pPr>
        <w:spacing w:before="0" w:after="0" w:line="240" w:lineRule="auto"/>
      </w:pPr>
      <w:rPr>
        <w:b/>
        <w:bCs/>
      </w:rPr>
      <w:tblPr/>
      <w:tcPr>
        <w:tcBorders>
          <w:top w:val="single" w:color="005556" w:themeColor="accent2" w:sz="8" w:space="0"/>
          <w:left w:val="nil"/>
          <w:bottom w:val="single" w:color="005556" w:themeColor="accent2" w:sz="8" w:space="0"/>
          <w:right w:val="nil"/>
          <w:insideH w:val="nil"/>
          <w:insideV w:val="nil"/>
        </w:tcBorders>
      </w:tcPr>
    </w:tblStylePr>
    <w:tblStylePr w:type="lastRow">
      <w:pPr>
        <w:spacing w:before="0" w:after="0" w:line="240" w:lineRule="auto"/>
      </w:pPr>
      <w:rPr>
        <w:b/>
        <w:bCs/>
      </w:rPr>
      <w:tblPr/>
      <w:tcPr>
        <w:tcBorders>
          <w:top w:val="single" w:color="005556" w:themeColor="accent2" w:sz="8" w:space="0"/>
          <w:left w:val="nil"/>
          <w:bottom w:val="single" w:color="005556"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E" w:themeFill="accent2" w:themeFillTint="3F"/>
      </w:tcPr>
    </w:tblStylePr>
    <w:tblStylePr w:type="band1Horz">
      <w:tblPr/>
      <w:tcPr>
        <w:tcBorders>
          <w:left w:val="nil"/>
          <w:right w:val="nil"/>
          <w:insideH w:val="nil"/>
          <w:insideV w:val="nil"/>
        </w:tcBorders>
        <w:shd w:val="clear" w:color="auto" w:fill="96FDFE" w:themeFill="accent2" w:themeFillTint="3F"/>
      </w:tcPr>
    </w:tblStylePr>
  </w:style>
  <w:style w:type="table" w:styleId="153">
    <w:name w:val="Light Shading Accent 3"/>
    <w:basedOn w:val="12"/>
    <w:semiHidden/>
    <w:unhideWhenUsed/>
    <w:uiPriority w:val="60"/>
    <w:rPr>
      <w:color w:val="851728" w:themeColor="accent3" w:themeShade="BF"/>
    </w:rPr>
    <w:tblPr>
      <w:tblBorders>
        <w:top w:val="single" w:color="B11F35" w:themeColor="accent3" w:sz="8" w:space="0"/>
        <w:bottom w:val="single" w:color="B11F35" w:themeColor="accent3" w:sz="8" w:space="0"/>
      </w:tblBorders>
    </w:tblPr>
    <w:tblStylePr w:type="firstRow">
      <w:pPr>
        <w:spacing w:before="0" w:after="0" w:line="240" w:lineRule="auto"/>
      </w:pPr>
      <w:rPr>
        <w:b/>
        <w:bCs/>
      </w:rPr>
      <w:tblPr/>
      <w:tcPr>
        <w:tcBorders>
          <w:top w:val="single" w:color="B11F35" w:themeColor="accent3" w:sz="8" w:space="0"/>
          <w:left w:val="nil"/>
          <w:bottom w:val="single" w:color="B11F35" w:themeColor="accent3" w:sz="8" w:space="0"/>
          <w:right w:val="nil"/>
          <w:insideH w:val="nil"/>
          <w:insideV w:val="nil"/>
        </w:tcBorders>
      </w:tcPr>
    </w:tblStylePr>
    <w:tblStylePr w:type="lastRow">
      <w:pPr>
        <w:spacing w:before="0" w:after="0" w:line="240" w:lineRule="auto"/>
      </w:pPr>
      <w:rPr>
        <w:b/>
        <w:bCs/>
      </w:rPr>
      <w:tblPr/>
      <w:tcPr>
        <w:tcBorders>
          <w:top w:val="single" w:color="B11F35" w:themeColor="accent3" w:sz="8" w:space="0"/>
          <w:left w:val="nil"/>
          <w:bottom w:val="single" w:color="B11F3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BFC7" w:themeFill="accent3" w:themeFillTint="3F"/>
      </w:tcPr>
    </w:tblStylePr>
    <w:tblStylePr w:type="band1Horz">
      <w:tblPr/>
      <w:tcPr>
        <w:tcBorders>
          <w:left w:val="nil"/>
          <w:right w:val="nil"/>
          <w:insideH w:val="nil"/>
          <w:insideV w:val="nil"/>
        </w:tcBorders>
        <w:shd w:val="clear" w:color="auto" w:fill="F3BFC7" w:themeFill="accent3" w:themeFillTint="3F"/>
      </w:tcPr>
    </w:tblStylePr>
  </w:style>
  <w:style w:type="table" w:styleId="154">
    <w:name w:val="Light Shading Accent 4"/>
    <w:basedOn w:val="12"/>
    <w:semiHidden/>
    <w:unhideWhenUsed/>
    <w:uiPriority w:val="60"/>
    <w:rPr>
      <w:color w:val="644D1E" w:themeColor="accent4" w:themeShade="BF"/>
    </w:rPr>
    <w:tblPr>
      <w:tblBorders>
        <w:top w:val="single" w:color="856628" w:themeColor="accent4" w:sz="8" w:space="0"/>
        <w:bottom w:val="single" w:color="856628" w:themeColor="accent4" w:sz="8" w:space="0"/>
      </w:tblBorders>
    </w:tblPr>
    <w:tblStylePr w:type="firstRow">
      <w:pPr>
        <w:spacing w:before="0" w:after="0" w:line="240" w:lineRule="auto"/>
      </w:pPr>
      <w:rPr>
        <w:b/>
        <w:bCs/>
      </w:rPr>
      <w:tblPr/>
      <w:tcPr>
        <w:tcBorders>
          <w:top w:val="single" w:color="856628" w:themeColor="accent4" w:sz="8" w:space="0"/>
          <w:left w:val="nil"/>
          <w:bottom w:val="single" w:color="856628" w:themeColor="accent4" w:sz="8" w:space="0"/>
          <w:right w:val="nil"/>
          <w:insideH w:val="nil"/>
          <w:insideV w:val="nil"/>
        </w:tcBorders>
      </w:tcPr>
    </w:tblStylePr>
    <w:tblStylePr w:type="lastRow">
      <w:pPr>
        <w:spacing w:before="0" w:after="0" w:line="240" w:lineRule="auto"/>
      </w:pPr>
      <w:rPr>
        <w:b/>
        <w:bCs/>
      </w:rPr>
      <w:tblPr/>
      <w:tcPr>
        <w:tcBorders>
          <w:top w:val="single" w:color="856628" w:themeColor="accent4" w:sz="8" w:space="0"/>
          <w:left w:val="nil"/>
          <w:bottom w:val="single" w:color="856628"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155">
    <w:name w:val="Light Shading Accent 5"/>
    <w:basedOn w:val="12"/>
    <w:semiHidden/>
    <w:unhideWhenUsed/>
    <w:uiPriority w:val="60"/>
    <w:rPr>
      <w:color w:val="5F2539" w:themeColor="accent5" w:themeShade="BF"/>
    </w:rPr>
    <w:tblPr>
      <w:tblBorders>
        <w:top w:val="single" w:color="7E314C" w:themeColor="accent5" w:sz="8" w:space="0"/>
        <w:bottom w:val="single" w:color="7E314C" w:themeColor="accent5" w:sz="8" w:space="0"/>
      </w:tblBorders>
    </w:tblPr>
    <w:tblStylePr w:type="firstRow">
      <w:pPr>
        <w:spacing w:before="0" w:after="0" w:line="240" w:lineRule="auto"/>
      </w:pPr>
      <w:rPr>
        <w:b/>
        <w:bCs/>
      </w:rPr>
      <w:tblPr/>
      <w:tcPr>
        <w:tcBorders>
          <w:top w:val="single" w:color="7E314C" w:themeColor="accent5" w:sz="8" w:space="0"/>
          <w:left w:val="nil"/>
          <w:bottom w:val="single" w:color="7E314C" w:themeColor="accent5" w:sz="8" w:space="0"/>
          <w:right w:val="nil"/>
          <w:insideH w:val="nil"/>
          <w:insideV w:val="nil"/>
        </w:tcBorders>
      </w:tcPr>
    </w:tblStylePr>
    <w:tblStylePr w:type="lastRow">
      <w:pPr>
        <w:spacing w:before="0" w:after="0" w:line="240" w:lineRule="auto"/>
      </w:pPr>
      <w:rPr>
        <w:b/>
        <w:bCs/>
      </w:rPr>
      <w:tblPr/>
      <w:tcPr>
        <w:tcBorders>
          <w:top w:val="single" w:color="7E314C" w:themeColor="accent5" w:sz="8" w:space="0"/>
          <w:left w:val="nil"/>
          <w:bottom w:val="single" w:color="7E314C"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D0" w:themeFill="accent5" w:themeFillTint="3F"/>
      </w:tcPr>
    </w:tblStylePr>
    <w:tblStylePr w:type="band1Horz">
      <w:tblPr/>
      <w:tcPr>
        <w:tcBorders>
          <w:left w:val="nil"/>
          <w:right w:val="nil"/>
          <w:insideH w:val="nil"/>
          <w:insideV w:val="nil"/>
        </w:tcBorders>
        <w:shd w:val="clear" w:color="auto" w:fill="E7C3D0" w:themeFill="accent5" w:themeFillTint="3F"/>
      </w:tcPr>
    </w:tblStylePr>
  </w:style>
  <w:style w:type="table" w:styleId="156">
    <w:name w:val="Light Shading Accent 6"/>
    <w:basedOn w:val="12"/>
    <w:semiHidden/>
    <w:unhideWhenUsed/>
    <w:uiPriority w:val="60"/>
    <w:rPr>
      <w:color w:val="385066" w:themeColor="accent6" w:themeShade="BF"/>
    </w:rPr>
    <w:tblPr>
      <w:tblBorders>
        <w:top w:val="single" w:color="4B6A88" w:themeColor="accent6" w:sz="8" w:space="0"/>
        <w:bottom w:val="single" w:color="4B6A88" w:themeColor="accent6" w:sz="8" w:space="0"/>
      </w:tblBorders>
    </w:tblPr>
    <w:tblStylePr w:type="firstRow">
      <w:pPr>
        <w:spacing w:before="0" w:after="0" w:line="240" w:lineRule="auto"/>
      </w:pPr>
      <w:rPr>
        <w:b/>
        <w:bCs/>
      </w:rPr>
      <w:tblPr/>
      <w:tcPr>
        <w:tcBorders>
          <w:top w:val="single" w:color="4B6A88" w:themeColor="accent6" w:sz="8" w:space="0"/>
          <w:left w:val="nil"/>
          <w:bottom w:val="single" w:color="4B6A88" w:themeColor="accent6" w:sz="8" w:space="0"/>
          <w:right w:val="nil"/>
          <w:insideH w:val="nil"/>
          <w:insideV w:val="nil"/>
        </w:tcBorders>
      </w:tcPr>
    </w:tblStylePr>
    <w:tblStylePr w:type="lastRow">
      <w:pPr>
        <w:spacing w:before="0" w:after="0" w:line="240" w:lineRule="auto"/>
      </w:pPr>
      <w:rPr>
        <w:b/>
        <w:bCs/>
      </w:rPr>
      <w:tblPr/>
      <w:tcPr>
        <w:tcBorders>
          <w:top w:val="single" w:color="4B6A88" w:themeColor="accent6" w:sz="8" w:space="0"/>
          <w:left w:val="nil"/>
          <w:bottom w:val="single" w:color="4B6A88"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table" w:styleId="157">
    <w:name w:val="Light List"/>
    <w:basedOn w:val="12"/>
    <w:semiHidden/>
    <w:unhideWhenUsed/>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58">
    <w:name w:val="Light List Accent 1"/>
    <w:basedOn w:val="12"/>
    <w:semiHidden/>
    <w:unhideWhenUsed/>
    <w:uiPriority w:val="61"/>
    <w:tblPr>
      <w:tblBorders>
        <w:top w:val="single" w:color="1D824C" w:themeColor="accent1" w:sz="8" w:space="0"/>
        <w:left w:val="single" w:color="1D824C" w:themeColor="accent1" w:sz="8" w:space="0"/>
        <w:bottom w:val="single" w:color="1D824C" w:themeColor="accent1" w:sz="8" w:space="0"/>
        <w:right w:val="single" w:color="1D824C"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D824C" w:themeFill="accent1"/>
      </w:tcPr>
    </w:tblStylePr>
    <w:tblStylePr w:type="lastRow">
      <w:pPr>
        <w:spacing w:before="0" w:after="0" w:line="240" w:lineRule="auto"/>
      </w:pPr>
      <w:rPr>
        <w:b/>
        <w:bCs/>
      </w:rPr>
      <w:tblPr/>
      <w:tcPr>
        <w:tcBorders>
          <w:top w:val="double" w:color="1D824C" w:themeColor="accent1" w:sz="6" w:space="0"/>
          <w:left w:val="single" w:color="1D824C" w:themeColor="accent1" w:sz="8" w:space="0"/>
          <w:bottom w:val="single" w:color="1D824C" w:themeColor="accent1" w:sz="8" w:space="0"/>
          <w:right w:val="single" w:color="1D824C" w:themeColor="accent1" w:sz="8" w:space="0"/>
        </w:tcBorders>
      </w:tcPr>
    </w:tblStylePr>
    <w:tblStylePr w:type="firstCol">
      <w:rPr>
        <w:b/>
        <w:bCs/>
      </w:rPr>
    </w:tblStylePr>
    <w:tblStylePr w:type="lastCol">
      <w:rPr>
        <w:b/>
        <w:bCs/>
      </w:rPr>
    </w:tblStylePr>
    <w:tblStylePr w:type="band1Vert">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tcPr>
    </w:tblStylePr>
    <w:tblStylePr w:type="band1Horz">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tcPr>
    </w:tblStylePr>
  </w:style>
  <w:style w:type="table" w:styleId="159">
    <w:name w:val="Light List Accent 2"/>
    <w:basedOn w:val="12"/>
    <w:semiHidden/>
    <w:unhideWhenUsed/>
    <w:uiPriority w:val="61"/>
    <w:tblPr>
      <w:tblBorders>
        <w:top w:val="single" w:color="005556" w:themeColor="accent2" w:sz="8" w:space="0"/>
        <w:left w:val="single" w:color="005556" w:themeColor="accent2" w:sz="8" w:space="0"/>
        <w:bottom w:val="single" w:color="005556" w:themeColor="accent2" w:sz="8" w:space="0"/>
        <w:right w:val="single" w:color="005556"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5556" w:themeFill="accent2"/>
      </w:tcPr>
    </w:tblStylePr>
    <w:tblStylePr w:type="lastRow">
      <w:pPr>
        <w:spacing w:before="0" w:after="0" w:line="240" w:lineRule="auto"/>
      </w:pPr>
      <w:rPr>
        <w:b/>
        <w:bCs/>
      </w:rPr>
      <w:tblPr/>
      <w:tcPr>
        <w:tcBorders>
          <w:top w:val="double" w:color="005556" w:themeColor="accent2" w:sz="6" w:space="0"/>
          <w:left w:val="single" w:color="005556" w:themeColor="accent2" w:sz="8" w:space="0"/>
          <w:bottom w:val="single" w:color="005556" w:themeColor="accent2" w:sz="8" w:space="0"/>
          <w:right w:val="single" w:color="005556" w:themeColor="accent2" w:sz="8" w:space="0"/>
        </w:tcBorders>
      </w:tcPr>
    </w:tblStylePr>
    <w:tblStylePr w:type="firstCol">
      <w:rPr>
        <w:b/>
        <w:bCs/>
      </w:rPr>
    </w:tblStylePr>
    <w:tblStylePr w:type="lastCol">
      <w:rPr>
        <w:b/>
        <w:bCs/>
      </w:rPr>
    </w:tblStylePr>
    <w:tblStylePr w:type="band1Vert">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tcPr>
    </w:tblStylePr>
    <w:tblStylePr w:type="band1Horz">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tcPr>
    </w:tblStylePr>
  </w:style>
  <w:style w:type="table" w:styleId="160">
    <w:name w:val="Light List Accent 3"/>
    <w:basedOn w:val="12"/>
    <w:semiHidden/>
    <w:unhideWhenUsed/>
    <w:uiPriority w:val="61"/>
    <w:tblPr>
      <w:tblBorders>
        <w:top w:val="single" w:color="B11F35" w:themeColor="accent3" w:sz="8" w:space="0"/>
        <w:left w:val="single" w:color="B11F35" w:themeColor="accent3" w:sz="8" w:space="0"/>
        <w:bottom w:val="single" w:color="B11F35" w:themeColor="accent3" w:sz="8" w:space="0"/>
        <w:right w:val="single" w:color="B11F35"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B11F35" w:themeFill="accent3"/>
      </w:tcPr>
    </w:tblStylePr>
    <w:tblStylePr w:type="lastRow">
      <w:pPr>
        <w:spacing w:before="0" w:after="0" w:line="240" w:lineRule="auto"/>
      </w:pPr>
      <w:rPr>
        <w:b/>
        <w:bCs/>
      </w:rPr>
      <w:tblPr/>
      <w:tcPr>
        <w:tcBorders>
          <w:top w:val="double" w:color="B11F35" w:themeColor="accent3" w:sz="6" w:space="0"/>
          <w:left w:val="single" w:color="B11F35" w:themeColor="accent3" w:sz="8" w:space="0"/>
          <w:bottom w:val="single" w:color="B11F35" w:themeColor="accent3" w:sz="8" w:space="0"/>
          <w:right w:val="single" w:color="B11F35" w:themeColor="accent3" w:sz="8" w:space="0"/>
        </w:tcBorders>
      </w:tcPr>
    </w:tblStylePr>
    <w:tblStylePr w:type="firstCol">
      <w:rPr>
        <w:b/>
        <w:bCs/>
      </w:rPr>
    </w:tblStylePr>
    <w:tblStylePr w:type="lastCol">
      <w:rPr>
        <w:b/>
        <w:bCs/>
      </w:rPr>
    </w:tblStylePr>
    <w:tblStylePr w:type="band1Vert">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tcPr>
    </w:tblStylePr>
    <w:tblStylePr w:type="band1Horz">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tcPr>
    </w:tblStylePr>
  </w:style>
  <w:style w:type="table" w:styleId="161">
    <w:name w:val="Light List Accent 4"/>
    <w:basedOn w:val="12"/>
    <w:semiHidden/>
    <w:unhideWhenUsed/>
    <w:uiPriority w:val="61"/>
    <w:tblPr>
      <w:tblBorders>
        <w:top w:val="single" w:color="856628" w:themeColor="accent4" w:sz="8" w:space="0"/>
        <w:left w:val="single" w:color="856628" w:themeColor="accent4" w:sz="8" w:space="0"/>
        <w:bottom w:val="single" w:color="856628" w:themeColor="accent4" w:sz="8" w:space="0"/>
        <w:right w:val="single" w:color="856628"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56628" w:themeFill="accent4"/>
      </w:tcPr>
    </w:tblStylePr>
    <w:tblStylePr w:type="lastRow">
      <w:pPr>
        <w:spacing w:before="0" w:after="0" w:line="240" w:lineRule="auto"/>
      </w:pPr>
      <w:rPr>
        <w:b/>
        <w:bCs/>
      </w:rPr>
      <w:tblPr/>
      <w:tcPr>
        <w:tcBorders>
          <w:top w:val="double" w:color="856628" w:themeColor="accent4" w:sz="6" w:space="0"/>
          <w:left w:val="single" w:color="856628" w:themeColor="accent4" w:sz="8" w:space="0"/>
          <w:bottom w:val="single" w:color="856628" w:themeColor="accent4" w:sz="8" w:space="0"/>
          <w:right w:val="single" w:color="856628" w:themeColor="accent4" w:sz="8" w:space="0"/>
        </w:tcBorders>
      </w:tcPr>
    </w:tblStylePr>
    <w:tblStylePr w:type="firstCol">
      <w:rPr>
        <w:b/>
        <w:bCs/>
      </w:rPr>
    </w:tblStylePr>
    <w:tblStylePr w:type="lastCol">
      <w:rPr>
        <w:b/>
        <w:bCs/>
      </w:rPr>
    </w:tblStylePr>
    <w:tblStylePr w:type="band1Vert">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tcPr>
    </w:tblStylePr>
    <w:tblStylePr w:type="band1Horz">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tcPr>
    </w:tblStylePr>
  </w:style>
  <w:style w:type="table" w:styleId="162">
    <w:name w:val="Light List Accent 5"/>
    <w:basedOn w:val="12"/>
    <w:semiHidden/>
    <w:unhideWhenUsed/>
    <w:uiPriority w:val="61"/>
    <w:tblPr>
      <w:tblBorders>
        <w:top w:val="single" w:color="7E314C" w:themeColor="accent5" w:sz="8" w:space="0"/>
        <w:left w:val="single" w:color="7E314C" w:themeColor="accent5" w:sz="8" w:space="0"/>
        <w:bottom w:val="single" w:color="7E314C" w:themeColor="accent5" w:sz="8" w:space="0"/>
        <w:right w:val="single" w:color="7E314C"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7E314C" w:themeFill="accent5"/>
      </w:tcPr>
    </w:tblStylePr>
    <w:tblStylePr w:type="lastRow">
      <w:pPr>
        <w:spacing w:before="0" w:after="0" w:line="240" w:lineRule="auto"/>
      </w:pPr>
      <w:rPr>
        <w:b/>
        <w:bCs/>
      </w:rPr>
      <w:tblPr/>
      <w:tcPr>
        <w:tcBorders>
          <w:top w:val="double" w:color="7E314C" w:themeColor="accent5" w:sz="6" w:space="0"/>
          <w:left w:val="single" w:color="7E314C" w:themeColor="accent5" w:sz="8" w:space="0"/>
          <w:bottom w:val="single" w:color="7E314C" w:themeColor="accent5" w:sz="8" w:space="0"/>
          <w:right w:val="single" w:color="7E314C" w:themeColor="accent5" w:sz="8" w:space="0"/>
        </w:tcBorders>
      </w:tcPr>
    </w:tblStylePr>
    <w:tblStylePr w:type="firstCol">
      <w:rPr>
        <w:b/>
        <w:bCs/>
      </w:rPr>
    </w:tblStylePr>
    <w:tblStylePr w:type="lastCol">
      <w:rPr>
        <w:b/>
        <w:bCs/>
      </w:rPr>
    </w:tblStylePr>
    <w:tblStylePr w:type="band1Vert">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tblStylePr w:type="band1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style>
  <w:style w:type="table" w:styleId="163">
    <w:name w:val="Light List Accent 6"/>
    <w:basedOn w:val="12"/>
    <w:semiHidden/>
    <w:unhideWhenUsed/>
    <w:uiPriority w:val="61"/>
    <w:tblPr>
      <w:tblBorders>
        <w:top w:val="single" w:color="4B6A88" w:themeColor="accent6" w:sz="8" w:space="0"/>
        <w:left w:val="single" w:color="4B6A88" w:themeColor="accent6" w:sz="8" w:space="0"/>
        <w:bottom w:val="single" w:color="4B6A88" w:themeColor="accent6" w:sz="8" w:space="0"/>
        <w:right w:val="single" w:color="4B6A88"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6A88" w:themeFill="accent6"/>
      </w:tcPr>
    </w:tblStylePr>
    <w:tblStylePr w:type="lastRow">
      <w:pPr>
        <w:spacing w:before="0" w:after="0" w:line="240" w:lineRule="auto"/>
      </w:pPr>
      <w:rPr>
        <w:b/>
        <w:bCs/>
      </w:rPr>
      <w:tblPr/>
      <w:tcPr>
        <w:tcBorders>
          <w:top w:val="double" w:color="4B6A88" w:themeColor="accent6" w:sz="6" w:space="0"/>
          <w:left w:val="single" w:color="4B6A88" w:themeColor="accent6" w:sz="8" w:space="0"/>
          <w:bottom w:val="single" w:color="4B6A88" w:themeColor="accent6" w:sz="8" w:space="0"/>
          <w:right w:val="single" w:color="4B6A88" w:themeColor="accent6" w:sz="8" w:space="0"/>
        </w:tcBorders>
      </w:tcPr>
    </w:tblStylePr>
    <w:tblStylePr w:type="firstCol">
      <w:rPr>
        <w:b/>
        <w:bCs/>
      </w:rPr>
    </w:tblStylePr>
    <w:tblStylePr w:type="lastCol">
      <w:rPr>
        <w:b/>
        <w:bCs/>
      </w:rPr>
    </w:tblStylePr>
    <w:tblStylePr w:type="band1Vert">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tcPr>
    </w:tblStylePr>
    <w:tblStylePr w:type="band1Horz">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tcPr>
    </w:tblStylePr>
  </w:style>
  <w:style w:type="table" w:styleId="164">
    <w:name w:val="Light Grid"/>
    <w:basedOn w:val="12"/>
    <w:semiHidden/>
    <w:unhideWhenUsed/>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65">
    <w:name w:val="Light Grid Accent 1"/>
    <w:basedOn w:val="12"/>
    <w:semiHidden/>
    <w:unhideWhenUsed/>
    <w:uiPriority w:val="62"/>
    <w:tblPr>
      <w:tblBorders>
        <w:top w:val="single" w:color="1D824C" w:themeColor="accent1" w:sz="8" w:space="0"/>
        <w:left w:val="single" w:color="1D824C" w:themeColor="accent1" w:sz="8" w:space="0"/>
        <w:bottom w:val="single" w:color="1D824C" w:themeColor="accent1" w:sz="8" w:space="0"/>
        <w:right w:val="single" w:color="1D824C" w:themeColor="accent1" w:sz="8" w:space="0"/>
        <w:insideH w:val="single" w:color="1D824C" w:themeColor="accent1" w:sz="8" w:space="0"/>
        <w:insideV w:val="single" w:color="1D824C"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D824C" w:themeColor="accent1" w:sz="8" w:space="0"/>
          <w:left w:val="single" w:color="1D824C" w:themeColor="accent1" w:sz="8" w:space="0"/>
          <w:bottom w:val="single" w:color="1D824C" w:themeColor="accent1" w:sz="18" w:space="0"/>
          <w:right w:val="single" w:color="1D824C"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D824C" w:themeColor="accent1" w:sz="6" w:space="0"/>
          <w:left w:val="single" w:color="1D824C" w:themeColor="accent1" w:sz="8" w:space="0"/>
          <w:bottom w:val="single" w:color="1D824C" w:themeColor="accent1" w:sz="8" w:space="0"/>
          <w:right w:val="single" w:color="1D824C"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tcPr>
    </w:tblStylePr>
    <w:tblStylePr w:type="band1Vert">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shd w:val="clear" w:color="auto" w:fill="B8EFD1" w:themeFill="accent1" w:themeFillTint="3F"/>
      </w:tcPr>
    </w:tblStylePr>
    <w:tblStylePr w:type="band1Horz">
      <w:tblPr/>
      <w:tcPr>
        <w:tcBorders>
          <w:top w:val="single" w:color="1D824C" w:themeColor="accent1" w:sz="8" w:space="0"/>
          <w:left w:val="single" w:color="1D824C" w:themeColor="accent1" w:sz="8" w:space="0"/>
          <w:bottom w:val="single" w:color="1D824C" w:themeColor="accent1" w:sz="8" w:space="0"/>
          <w:right w:val="single" w:color="1D824C" w:themeColor="accent1" w:sz="8" w:space="0"/>
          <w:insideV w:val="single" w:sz="8" w:space="0"/>
        </w:tcBorders>
        <w:shd w:val="clear" w:color="auto" w:fill="B8EFD1" w:themeFill="accent1" w:themeFillTint="3F"/>
      </w:tcPr>
    </w:tblStylePr>
    <w:tblStylePr w:type="band2Horz">
      <w:tblPr/>
      <w:tcPr>
        <w:tcBorders>
          <w:top w:val="single" w:color="1D824C" w:themeColor="accent1" w:sz="8" w:space="0"/>
          <w:left w:val="single" w:color="1D824C" w:themeColor="accent1" w:sz="8" w:space="0"/>
          <w:bottom w:val="single" w:color="1D824C" w:themeColor="accent1" w:sz="8" w:space="0"/>
          <w:right w:val="single" w:color="1D824C" w:themeColor="accent1" w:sz="8" w:space="0"/>
          <w:insideV w:val="single" w:sz="8" w:space="0"/>
        </w:tcBorders>
      </w:tcPr>
    </w:tblStylePr>
  </w:style>
  <w:style w:type="table" w:styleId="166">
    <w:name w:val="Light Grid Accent 2"/>
    <w:basedOn w:val="12"/>
    <w:semiHidden/>
    <w:unhideWhenUsed/>
    <w:uiPriority w:val="62"/>
    <w:tblPr>
      <w:tblBorders>
        <w:top w:val="single" w:color="005556" w:themeColor="accent2" w:sz="8" w:space="0"/>
        <w:left w:val="single" w:color="005556" w:themeColor="accent2" w:sz="8" w:space="0"/>
        <w:bottom w:val="single" w:color="005556" w:themeColor="accent2" w:sz="8" w:space="0"/>
        <w:right w:val="single" w:color="005556" w:themeColor="accent2" w:sz="8" w:space="0"/>
        <w:insideH w:val="single" w:color="005556" w:themeColor="accent2" w:sz="8" w:space="0"/>
        <w:insideV w:val="single" w:color="005556"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5556" w:themeColor="accent2" w:sz="8" w:space="0"/>
          <w:left w:val="single" w:color="005556" w:themeColor="accent2" w:sz="8" w:space="0"/>
          <w:bottom w:val="single" w:color="005556" w:themeColor="accent2" w:sz="18" w:space="0"/>
          <w:right w:val="single" w:color="005556"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5556" w:themeColor="accent2" w:sz="6" w:space="0"/>
          <w:left w:val="single" w:color="005556" w:themeColor="accent2" w:sz="8" w:space="0"/>
          <w:bottom w:val="single" w:color="005556" w:themeColor="accent2" w:sz="8" w:space="0"/>
          <w:right w:val="single" w:color="005556"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tcPr>
    </w:tblStylePr>
    <w:tblStylePr w:type="band1Vert">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shd w:val="clear" w:color="auto" w:fill="96FDFE" w:themeFill="accent2" w:themeFillTint="3F"/>
      </w:tcPr>
    </w:tblStylePr>
    <w:tblStylePr w:type="band1Horz">
      <w:tblPr/>
      <w:tcPr>
        <w:tcBorders>
          <w:top w:val="single" w:color="005556" w:themeColor="accent2" w:sz="8" w:space="0"/>
          <w:left w:val="single" w:color="005556" w:themeColor="accent2" w:sz="8" w:space="0"/>
          <w:bottom w:val="single" w:color="005556" w:themeColor="accent2" w:sz="8" w:space="0"/>
          <w:right w:val="single" w:color="005556" w:themeColor="accent2" w:sz="8" w:space="0"/>
          <w:insideV w:val="single" w:sz="8" w:space="0"/>
        </w:tcBorders>
        <w:shd w:val="clear" w:color="auto" w:fill="96FDFE" w:themeFill="accent2" w:themeFillTint="3F"/>
      </w:tcPr>
    </w:tblStylePr>
    <w:tblStylePr w:type="band2Horz">
      <w:tblPr/>
      <w:tcPr>
        <w:tcBorders>
          <w:top w:val="single" w:color="005556" w:themeColor="accent2" w:sz="8" w:space="0"/>
          <w:left w:val="single" w:color="005556" w:themeColor="accent2" w:sz="8" w:space="0"/>
          <w:bottom w:val="single" w:color="005556" w:themeColor="accent2" w:sz="8" w:space="0"/>
          <w:right w:val="single" w:color="005556" w:themeColor="accent2" w:sz="8" w:space="0"/>
          <w:insideV w:val="single" w:sz="8" w:space="0"/>
        </w:tcBorders>
      </w:tcPr>
    </w:tblStylePr>
  </w:style>
  <w:style w:type="table" w:styleId="167">
    <w:name w:val="Light Grid Accent 3"/>
    <w:basedOn w:val="12"/>
    <w:semiHidden/>
    <w:unhideWhenUsed/>
    <w:uiPriority w:val="62"/>
    <w:tblPr>
      <w:tblBorders>
        <w:top w:val="single" w:color="B11F35" w:themeColor="accent3" w:sz="8" w:space="0"/>
        <w:left w:val="single" w:color="B11F35" w:themeColor="accent3" w:sz="8" w:space="0"/>
        <w:bottom w:val="single" w:color="B11F35" w:themeColor="accent3" w:sz="8" w:space="0"/>
        <w:right w:val="single" w:color="B11F35" w:themeColor="accent3" w:sz="8" w:space="0"/>
        <w:insideH w:val="single" w:color="B11F35" w:themeColor="accent3" w:sz="8" w:space="0"/>
        <w:insideV w:val="single" w:color="B11F3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11F35" w:themeColor="accent3" w:sz="8" w:space="0"/>
          <w:left w:val="single" w:color="B11F35" w:themeColor="accent3" w:sz="8" w:space="0"/>
          <w:bottom w:val="single" w:color="B11F35" w:themeColor="accent3" w:sz="18" w:space="0"/>
          <w:right w:val="single" w:color="B11F35"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11F35" w:themeColor="accent3" w:sz="6" w:space="0"/>
          <w:left w:val="single" w:color="B11F35" w:themeColor="accent3" w:sz="8" w:space="0"/>
          <w:bottom w:val="single" w:color="B11F35" w:themeColor="accent3" w:sz="8" w:space="0"/>
          <w:right w:val="single" w:color="B11F35"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tcPr>
    </w:tblStylePr>
    <w:tblStylePr w:type="band1Vert">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shd w:val="clear" w:color="auto" w:fill="F3BFC7" w:themeFill="accent3" w:themeFillTint="3F"/>
      </w:tcPr>
    </w:tblStylePr>
    <w:tblStylePr w:type="band1Horz">
      <w:tblPr/>
      <w:tcPr>
        <w:tcBorders>
          <w:top w:val="single" w:color="B11F35" w:themeColor="accent3" w:sz="8" w:space="0"/>
          <w:left w:val="single" w:color="B11F35" w:themeColor="accent3" w:sz="8" w:space="0"/>
          <w:bottom w:val="single" w:color="B11F35" w:themeColor="accent3" w:sz="8" w:space="0"/>
          <w:right w:val="single" w:color="B11F35" w:themeColor="accent3" w:sz="8" w:space="0"/>
          <w:insideV w:val="single" w:sz="8" w:space="0"/>
        </w:tcBorders>
        <w:shd w:val="clear" w:color="auto" w:fill="F3BFC7" w:themeFill="accent3" w:themeFillTint="3F"/>
      </w:tcPr>
    </w:tblStylePr>
    <w:tblStylePr w:type="band2Horz">
      <w:tblPr/>
      <w:tcPr>
        <w:tcBorders>
          <w:top w:val="single" w:color="B11F35" w:themeColor="accent3" w:sz="8" w:space="0"/>
          <w:left w:val="single" w:color="B11F35" w:themeColor="accent3" w:sz="8" w:space="0"/>
          <w:bottom w:val="single" w:color="B11F35" w:themeColor="accent3" w:sz="8" w:space="0"/>
          <w:right w:val="single" w:color="B11F35" w:themeColor="accent3" w:sz="8" w:space="0"/>
          <w:insideV w:val="single" w:sz="8" w:space="0"/>
        </w:tcBorders>
      </w:tcPr>
    </w:tblStylePr>
  </w:style>
  <w:style w:type="table" w:styleId="168">
    <w:name w:val="Light Grid Accent 4"/>
    <w:basedOn w:val="12"/>
    <w:semiHidden/>
    <w:unhideWhenUsed/>
    <w:uiPriority w:val="62"/>
    <w:tblPr>
      <w:tblBorders>
        <w:top w:val="single" w:color="856628" w:themeColor="accent4" w:sz="8" w:space="0"/>
        <w:left w:val="single" w:color="856628" w:themeColor="accent4" w:sz="8" w:space="0"/>
        <w:bottom w:val="single" w:color="856628" w:themeColor="accent4" w:sz="8" w:space="0"/>
        <w:right w:val="single" w:color="856628" w:themeColor="accent4" w:sz="8" w:space="0"/>
        <w:insideH w:val="single" w:color="856628" w:themeColor="accent4" w:sz="8" w:space="0"/>
        <w:insideV w:val="single" w:color="856628"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56628" w:themeColor="accent4" w:sz="8" w:space="0"/>
          <w:left w:val="single" w:color="856628" w:themeColor="accent4" w:sz="8" w:space="0"/>
          <w:bottom w:val="single" w:color="856628" w:themeColor="accent4" w:sz="18" w:space="0"/>
          <w:right w:val="single" w:color="856628"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56628" w:themeColor="accent4" w:sz="6" w:space="0"/>
          <w:left w:val="single" w:color="856628" w:themeColor="accent4" w:sz="8" w:space="0"/>
          <w:bottom w:val="single" w:color="856628" w:themeColor="accent4" w:sz="8" w:space="0"/>
          <w:right w:val="single" w:color="856628"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tcPr>
    </w:tblStylePr>
    <w:tblStylePr w:type="band1Vert">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shd w:val="clear" w:color="auto" w:fill="EBDCBE" w:themeFill="accent4" w:themeFillTint="3F"/>
      </w:tcPr>
    </w:tblStylePr>
    <w:tblStylePr w:type="band1Horz">
      <w:tblPr/>
      <w:tcPr>
        <w:tcBorders>
          <w:top w:val="single" w:color="856628" w:themeColor="accent4" w:sz="8" w:space="0"/>
          <w:left w:val="single" w:color="856628" w:themeColor="accent4" w:sz="8" w:space="0"/>
          <w:bottom w:val="single" w:color="856628" w:themeColor="accent4" w:sz="8" w:space="0"/>
          <w:right w:val="single" w:color="856628" w:themeColor="accent4" w:sz="8" w:space="0"/>
          <w:insideV w:val="single" w:sz="8" w:space="0"/>
        </w:tcBorders>
        <w:shd w:val="clear" w:color="auto" w:fill="EBDCBE" w:themeFill="accent4" w:themeFillTint="3F"/>
      </w:tcPr>
    </w:tblStylePr>
    <w:tblStylePr w:type="band2Horz">
      <w:tblPr/>
      <w:tcPr>
        <w:tcBorders>
          <w:top w:val="single" w:color="856628" w:themeColor="accent4" w:sz="8" w:space="0"/>
          <w:left w:val="single" w:color="856628" w:themeColor="accent4" w:sz="8" w:space="0"/>
          <w:bottom w:val="single" w:color="856628" w:themeColor="accent4" w:sz="8" w:space="0"/>
          <w:right w:val="single" w:color="856628" w:themeColor="accent4" w:sz="8" w:space="0"/>
          <w:insideV w:val="single" w:sz="8" w:space="0"/>
        </w:tcBorders>
      </w:tcPr>
    </w:tblStylePr>
  </w:style>
  <w:style w:type="table" w:styleId="169">
    <w:name w:val="Light Grid Accent 5"/>
    <w:basedOn w:val="12"/>
    <w:semiHidden/>
    <w:unhideWhenUsed/>
    <w:uiPriority w:val="62"/>
    <w:tblPr>
      <w:tblBorders>
        <w:top w:val="single" w:color="7E314C" w:themeColor="accent5" w:sz="8" w:space="0"/>
        <w:left w:val="single" w:color="7E314C" w:themeColor="accent5" w:sz="8" w:space="0"/>
        <w:bottom w:val="single" w:color="7E314C" w:themeColor="accent5" w:sz="8" w:space="0"/>
        <w:right w:val="single" w:color="7E314C" w:themeColor="accent5" w:sz="8" w:space="0"/>
        <w:insideH w:val="single" w:color="7E314C" w:themeColor="accent5" w:sz="8" w:space="0"/>
        <w:insideV w:val="single" w:color="7E314C"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E314C" w:themeColor="accent5" w:sz="8" w:space="0"/>
          <w:left w:val="single" w:color="7E314C" w:themeColor="accent5" w:sz="8" w:space="0"/>
          <w:bottom w:val="single" w:color="7E314C" w:themeColor="accent5" w:sz="18" w:space="0"/>
          <w:right w:val="single" w:color="7E314C"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E314C" w:themeColor="accent5" w:sz="6" w:space="0"/>
          <w:left w:val="single" w:color="7E314C" w:themeColor="accent5" w:sz="8" w:space="0"/>
          <w:bottom w:val="single" w:color="7E314C" w:themeColor="accent5" w:sz="8" w:space="0"/>
          <w:right w:val="single" w:color="7E314C"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tblStylePr w:type="band1Vert">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shd w:val="clear" w:color="auto" w:fill="E7C3D0" w:themeFill="accent5" w:themeFillTint="3F"/>
      </w:tcPr>
    </w:tblStylePr>
    <w:tblStylePr w:type="band1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insideV w:val="single" w:sz="8" w:space="0"/>
        </w:tcBorders>
        <w:shd w:val="clear" w:color="auto" w:fill="E7C3D0" w:themeFill="accent5" w:themeFillTint="3F"/>
      </w:tcPr>
    </w:tblStylePr>
    <w:tblStylePr w:type="band2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insideV w:val="single" w:sz="8" w:space="0"/>
        </w:tcBorders>
      </w:tcPr>
    </w:tblStylePr>
  </w:style>
  <w:style w:type="table" w:styleId="170">
    <w:name w:val="Light Grid Accent 6"/>
    <w:basedOn w:val="12"/>
    <w:semiHidden/>
    <w:unhideWhenUsed/>
    <w:uiPriority w:val="62"/>
    <w:tblPr>
      <w:tblBorders>
        <w:top w:val="single" w:color="4B6A88" w:themeColor="accent6" w:sz="8" w:space="0"/>
        <w:left w:val="single" w:color="4B6A88" w:themeColor="accent6" w:sz="8" w:space="0"/>
        <w:bottom w:val="single" w:color="4B6A88" w:themeColor="accent6" w:sz="8" w:space="0"/>
        <w:right w:val="single" w:color="4B6A88" w:themeColor="accent6" w:sz="8" w:space="0"/>
        <w:insideH w:val="single" w:color="4B6A88" w:themeColor="accent6" w:sz="8" w:space="0"/>
        <w:insideV w:val="single" w:color="4B6A88"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6A88" w:themeColor="accent6" w:sz="8" w:space="0"/>
          <w:left w:val="single" w:color="4B6A88" w:themeColor="accent6" w:sz="8" w:space="0"/>
          <w:bottom w:val="single" w:color="4B6A88" w:themeColor="accent6" w:sz="18" w:space="0"/>
          <w:right w:val="single" w:color="4B6A88"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6A88" w:themeColor="accent6" w:sz="6" w:space="0"/>
          <w:left w:val="single" w:color="4B6A88" w:themeColor="accent6" w:sz="8" w:space="0"/>
          <w:bottom w:val="single" w:color="4B6A88" w:themeColor="accent6" w:sz="8" w:space="0"/>
          <w:right w:val="single" w:color="4B6A88"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tcPr>
    </w:tblStylePr>
    <w:tblStylePr w:type="band1Vert">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shd w:val="clear" w:color="auto" w:fill="CFDAE4" w:themeFill="accent6" w:themeFillTint="3F"/>
      </w:tcPr>
    </w:tblStylePr>
    <w:tblStylePr w:type="band1Horz">
      <w:tblPr/>
      <w:tcPr>
        <w:tcBorders>
          <w:top w:val="single" w:color="4B6A88" w:themeColor="accent6" w:sz="8" w:space="0"/>
          <w:left w:val="single" w:color="4B6A88" w:themeColor="accent6" w:sz="8" w:space="0"/>
          <w:bottom w:val="single" w:color="4B6A88" w:themeColor="accent6" w:sz="8" w:space="0"/>
          <w:right w:val="single" w:color="4B6A88" w:themeColor="accent6" w:sz="8" w:space="0"/>
          <w:insideV w:val="single" w:sz="8" w:space="0"/>
        </w:tcBorders>
        <w:shd w:val="clear" w:color="auto" w:fill="CFDAE4" w:themeFill="accent6" w:themeFillTint="3F"/>
      </w:tcPr>
    </w:tblStylePr>
    <w:tblStylePr w:type="band2Horz">
      <w:tblPr/>
      <w:tcPr>
        <w:tcBorders>
          <w:top w:val="single" w:color="4B6A88" w:themeColor="accent6" w:sz="8" w:space="0"/>
          <w:left w:val="single" w:color="4B6A88" w:themeColor="accent6" w:sz="8" w:space="0"/>
          <w:bottom w:val="single" w:color="4B6A88" w:themeColor="accent6" w:sz="8" w:space="0"/>
          <w:right w:val="single" w:color="4B6A88" w:themeColor="accent6" w:sz="8" w:space="0"/>
          <w:insideV w:val="single" w:sz="8" w:space="0"/>
        </w:tcBorders>
      </w:tcPr>
    </w:tblStylePr>
  </w:style>
  <w:style w:type="table" w:styleId="171">
    <w:name w:val="Medium Shading 1"/>
    <w:basedOn w:val="12"/>
    <w:semiHidden/>
    <w:unhideWhenUsed/>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72">
    <w:name w:val="Medium Shading 1 Accent 1"/>
    <w:basedOn w:val="12"/>
    <w:semiHidden/>
    <w:unhideWhenUsed/>
    <w:uiPriority w:val="63"/>
    <w:tblPr>
      <w:tblBorders>
        <w:top w:val="single" w:color="2DCA76" w:themeColor="accent1" w:themeTint="BF" w:sz="8" w:space="0"/>
        <w:left w:val="single" w:color="2DCA76" w:themeColor="accent1" w:themeTint="BF" w:sz="8" w:space="0"/>
        <w:bottom w:val="single" w:color="2DCA76" w:themeColor="accent1" w:themeTint="BF" w:sz="8" w:space="0"/>
        <w:right w:val="single" w:color="2DCA76" w:themeColor="accent1" w:themeTint="BF" w:sz="8" w:space="0"/>
        <w:insideH w:val="single" w:color="2DCA76"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DCA76" w:themeColor="accent1" w:themeTint="BF" w:sz="8" w:space="0"/>
          <w:left w:val="single" w:color="2DCA76" w:themeColor="accent1" w:themeTint="BF" w:sz="8" w:space="0"/>
          <w:bottom w:val="single" w:color="2DCA76" w:themeColor="accent1" w:themeTint="BF" w:sz="8" w:space="0"/>
          <w:right w:val="single" w:color="2DCA76" w:themeColor="accent1" w:themeTint="BF" w:sz="8" w:space="0"/>
          <w:insideH w:val="nil"/>
          <w:insideV w:val="nil"/>
        </w:tcBorders>
        <w:shd w:val="clear" w:color="auto" w:fill="1D824C" w:themeFill="accent1"/>
      </w:tcPr>
    </w:tblStylePr>
    <w:tblStylePr w:type="lastRow">
      <w:pPr>
        <w:spacing w:before="0" w:after="0" w:line="240" w:lineRule="auto"/>
      </w:pPr>
      <w:rPr>
        <w:b/>
        <w:bCs/>
      </w:rPr>
      <w:tblPr/>
      <w:tcPr>
        <w:tcBorders>
          <w:top w:val="double" w:color="2DCA76" w:themeColor="accent1" w:themeTint="BF" w:sz="6" w:space="0"/>
          <w:left w:val="single" w:color="2DCA76" w:themeColor="accent1" w:themeTint="BF" w:sz="8" w:space="0"/>
          <w:bottom w:val="single" w:color="2DCA76" w:themeColor="accent1" w:themeTint="BF" w:sz="8" w:space="0"/>
          <w:right w:val="single" w:color="2DCA76"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8EFD1" w:themeFill="accent1" w:themeFillTint="3F"/>
      </w:tcPr>
    </w:tblStylePr>
    <w:tblStylePr w:type="band1Horz">
      <w:tblPr/>
      <w:tcPr>
        <w:tcBorders>
          <w:insideH w:val="nil"/>
          <w:insideV w:val="nil"/>
        </w:tcBorders>
        <w:shd w:val="clear" w:color="auto" w:fill="B8EFD1" w:themeFill="accent1" w:themeFillTint="3F"/>
      </w:tcPr>
    </w:tblStylePr>
    <w:tblStylePr w:type="band2Horz">
      <w:tblPr/>
      <w:tcPr>
        <w:tcBorders>
          <w:insideH w:val="nil"/>
          <w:insideV w:val="nil"/>
        </w:tcBorders>
      </w:tcPr>
    </w:tblStylePr>
  </w:style>
  <w:style w:type="table" w:styleId="173">
    <w:name w:val="Medium Shading 1 Accent 2"/>
    <w:basedOn w:val="12"/>
    <w:semiHidden/>
    <w:unhideWhenUsed/>
    <w:qFormat/>
    <w:uiPriority w:val="63"/>
    <w:tblPr>
      <w:tblBorders>
        <w:top w:val="single" w:color="00BEC0" w:themeColor="accent2" w:themeTint="BF" w:sz="8" w:space="0"/>
        <w:left w:val="single" w:color="00BEC0" w:themeColor="accent2" w:themeTint="BF" w:sz="8" w:space="0"/>
        <w:bottom w:val="single" w:color="00BEC0" w:themeColor="accent2" w:themeTint="BF" w:sz="8" w:space="0"/>
        <w:right w:val="single" w:color="00BEC0" w:themeColor="accent2" w:themeTint="BF" w:sz="8" w:space="0"/>
        <w:insideH w:val="single" w:color="00BEC0"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00BEC0" w:themeColor="accent2" w:themeTint="BF" w:sz="8" w:space="0"/>
          <w:left w:val="single" w:color="00BEC0" w:themeColor="accent2" w:themeTint="BF" w:sz="8" w:space="0"/>
          <w:bottom w:val="single" w:color="00BEC0" w:themeColor="accent2" w:themeTint="BF" w:sz="8" w:space="0"/>
          <w:right w:val="single" w:color="00BEC0" w:themeColor="accent2" w:themeTint="BF" w:sz="8" w:space="0"/>
          <w:insideH w:val="nil"/>
          <w:insideV w:val="nil"/>
        </w:tcBorders>
        <w:shd w:val="clear" w:color="auto" w:fill="005556" w:themeFill="accent2"/>
      </w:tcPr>
    </w:tblStylePr>
    <w:tblStylePr w:type="lastRow">
      <w:pPr>
        <w:spacing w:before="0" w:after="0" w:line="240" w:lineRule="auto"/>
      </w:pPr>
      <w:rPr>
        <w:b/>
        <w:bCs/>
      </w:rPr>
      <w:tblPr/>
      <w:tcPr>
        <w:tcBorders>
          <w:top w:val="double" w:color="00BEC0" w:themeColor="accent2" w:themeTint="BF" w:sz="6" w:space="0"/>
          <w:left w:val="single" w:color="00BEC0" w:themeColor="accent2" w:themeTint="BF" w:sz="8" w:space="0"/>
          <w:bottom w:val="single" w:color="00BEC0" w:themeColor="accent2" w:themeTint="BF" w:sz="8" w:space="0"/>
          <w:right w:val="single" w:color="00BEC0"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96FDFE" w:themeFill="accent2" w:themeFillTint="3F"/>
      </w:tcPr>
    </w:tblStylePr>
    <w:tblStylePr w:type="band1Horz">
      <w:tblPr/>
      <w:tcPr>
        <w:tcBorders>
          <w:insideH w:val="nil"/>
          <w:insideV w:val="nil"/>
        </w:tcBorders>
        <w:shd w:val="clear" w:color="auto" w:fill="96FDFE" w:themeFill="accent2" w:themeFillTint="3F"/>
      </w:tcPr>
    </w:tblStylePr>
    <w:tblStylePr w:type="band2Horz">
      <w:tblPr/>
      <w:tcPr>
        <w:tcBorders>
          <w:insideH w:val="nil"/>
          <w:insideV w:val="nil"/>
        </w:tcBorders>
      </w:tcPr>
    </w:tblStylePr>
  </w:style>
  <w:style w:type="table" w:styleId="174">
    <w:name w:val="Medium Shading 1 Accent 3"/>
    <w:basedOn w:val="12"/>
    <w:semiHidden/>
    <w:unhideWhenUsed/>
    <w:uiPriority w:val="63"/>
    <w:tblPr>
      <w:tblBorders>
        <w:top w:val="single" w:color="DD3E56" w:themeColor="accent3" w:themeTint="BF" w:sz="8" w:space="0"/>
        <w:left w:val="single" w:color="DD3E56" w:themeColor="accent3" w:themeTint="BF" w:sz="8" w:space="0"/>
        <w:bottom w:val="single" w:color="DD3E56" w:themeColor="accent3" w:themeTint="BF" w:sz="8" w:space="0"/>
        <w:right w:val="single" w:color="DD3E56" w:themeColor="accent3" w:themeTint="BF" w:sz="8" w:space="0"/>
        <w:insideH w:val="single" w:color="DD3E56"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DD3E56" w:themeColor="accent3" w:themeTint="BF" w:sz="8" w:space="0"/>
          <w:left w:val="single" w:color="DD3E56" w:themeColor="accent3" w:themeTint="BF" w:sz="8" w:space="0"/>
          <w:bottom w:val="single" w:color="DD3E56" w:themeColor="accent3" w:themeTint="BF" w:sz="8" w:space="0"/>
          <w:right w:val="single" w:color="DD3E56" w:themeColor="accent3" w:themeTint="BF" w:sz="8" w:space="0"/>
          <w:insideH w:val="nil"/>
          <w:insideV w:val="nil"/>
        </w:tcBorders>
        <w:shd w:val="clear" w:color="auto" w:fill="B11F35" w:themeFill="accent3"/>
      </w:tcPr>
    </w:tblStylePr>
    <w:tblStylePr w:type="lastRow">
      <w:pPr>
        <w:spacing w:before="0" w:after="0" w:line="240" w:lineRule="auto"/>
      </w:pPr>
      <w:rPr>
        <w:b/>
        <w:bCs/>
      </w:rPr>
      <w:tblPr/>
      <w:tcPr>
        <w:tcBorders>
          <w:top w:val="double" w:color="DD3E56" w:themeColor="accent3" w:themeTint="BF" w:sz="6" w:space="0"/>
          <w:left w:val="single" w:color="DD3E56" w:themeColor="accent3" w:themeTint="BF" w:sz="8" w:space="0"/>
          <w:bottom w:val="single" w:color="DD3E56" w:themeColor="accent3" w:themeTint="BF" w:sz="8" w:space="0"/>
          <w:right w:val="single" w:color="DD3E56"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3BFC7" w:themeFill="accent3" w:themeFillTint="3F"/>
      </w:tcPr>
    </w:tblStylePr>
    <w:tblStylePr w:type="band1Horz">
      <w:tblPr/>
      <w:tcPr>
        <w:tcBorders>
          <w:insideH w:val="nil"/>
          <w:insideV w:val="nil"/>
        </w:tcBorders>
        <w:shd w:val="clear" w:color="auto" w:fill="F3BFC7" w:themeFill="accent3" w:themeFillTint="3F"/>
      </w:tcPr>
    </w:tblStylePr>
    <w:tblStylePr w:type="band2Horz">
      <w:tblPr/>
      <w:tcPr>
        <w:tcBorders>
          <w:insideH w:val="nil"/>
          <w:insideV w:val="nil"/>
        </w:tcBorders>
      </w:tcPr>
    </w:tblStylePr>
  </w:style>
  <w:style w:type="table" w:styleId="175">
    <w:name w:val="Medium Shading 1 Accent 4"/>
    <w:basedOn w:val="12"/>
    <w:semiHidden/>
    <w:unhideWhenUsed/>
    <w:uiPriority w:val="63"/>
    <w:tblPr>
      <w:tblBorders>
        <w:top w:val="single" w:color="C4973C" w:themeColor="accent4" w:themeTint="BF" w:sz="8" w:space="0"/>
        <w:left w:val="single" w:color="C4973C" w:themeColor="accent4" w:themeTint="BF" w:sz="8" w:space="0"/>
        <w:bottom w:val="single" w:color="C4973C" w:themeColor="accent4" w:themeTint="BF" w:sz="8" w:space="0"/>
        <w:right w:val="single" w:color="C4973C" w:themeColor="accent4" w:themeTint="BF" w:sz="8" w:space="0"/>
        <w:insideH w:val="single" w:color="C4973C"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4973C" w:themeColor="accent4" w:themeTint="BF" w:sz="8" w:space="0"/>
          <w:left w:val="single" w:color="C4973C" w:themeColor="accent4" w:themeTint="BF" w:sz="8" w:space="0"/>
          <w:bottom w:val="single" w:color="C4973C" w:themeColor="accent4" w:themeTint="BF" w:sz="8" w:space="0"/>
          <w:right w:val="single" w:color="C4973C" w:themeColor="accent4" w:themeTint="BF" w:sz="8" w:space="0"/>
          <w:insideH w:val="nil"/>
          <w:insideV w:val="nil"/>
        </w:tcBorders>
        <w:shd w:val="clear" w:color="auto" w:fill="856628" w:themeFill="accent4"/>
      </w:tcPr>
    </w:tblStylePr>
    <w:tblStylePr w:type="lastRow">
      <w:pPr>
        <w:spacing w:before="0" w:after="0" w:line="240" w:lineRule="auto"/>
      </w:pPr>
      <w:rPr>
        <w:b/>
        <w:bCs/>
      </w:rPr>
      <w:tblPr/>
      <w:tcPr>
        <w:tcBorders>
          <w:top w:val="double" w:color="C4973C" w:themeColor="accent4" w:themeTint="BF" w:sz="6" w:space="0"/>
          <w:left w:val="single" w:color="C4973C" w:themeColor="accent4" w:themeTint="BF" w:sz="8" w:space="0"/>
          <w:bottom w:val="single" w:color="C4973C" w:themeColor="accent4" w:themeTint="BF" w:sz="8" w:space="0"/>
          <w:right w:val="single" w:color="C4973C"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176">
    <w:name w:val="Medium Shading 1 Accent 5"/>
    <w:basedOn w:val="12"/>
    <w:semiHidden/>
    <w:unhideWhenUsed/>
    <w:uiPriority w:val="63"/>
    <w:tblPr>
      <w:tblBorders>
        <w:top w:val="single" w:color="B84A71" w:themeColor="accent5" w:themeTint="BF" w:sz="8" w:space="0"/>
        <w:left w:val="single" w:color="B84A71" w:themeColor="accent5" w:themeTint="BF" w:sz="8" w:space="0"/>
        <w:bottom w:val="single" w:color="B84A71" w:themeColor="accent5" w:themeTint="BF" w:sz="8" w:space="0"/>
        <w:right w:val="single" w:color="B84A71" w:themeColor="accent5" w:themeTint="BF" w:sz="8" w:space="0"/>
        <w:insideH w:val="single" w:color="B84A71"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84A71" w:themeColor="accent5" w:themeTint="BF" w:sz="8" w:space="0"/>
          <w:left w:val="single" w:color="B84A71" w:themeColor="accent5" w:themeTint="BF" w:sz="8" w:space="0"/>
          <w:bottom w:val="single" w:color="B84A71" w:themeColor="accent5" w:themeTint="BF" w:sz="8" w:space="0"/>
          <w:right w:val="single" w:color="B84A71" w:themeColor="accent5" w:themeTint="BF" w:sz="8" w:space="0"/>
          <w:insideH w:val="nil"/>
          <w:insideV w:val="nil"/>
        </w:tcBorders>
        <w:shd w:val="clear" w:color="auto" w:fill="7E314C" w:themeFill="accent5"/>
      </w:tcPr>
    </w:tblStylePr>
    <w:tblStylePr w:type="lastRow">
      <w:pPr>
        <w:spacing w:before="0" w:after="0" w:line="240" w:lineRule="auto"/>
      </w:pPr>
      <w:rPr>
        <w:b/>
        <w:bCs/>
      </w:rPr>
      <w:tblPr/>
      <w:tcPr>
        <w:tcBorders>
          <w:top w:val="double" w:color="B84A71" w:themeColor="accent5" w:themeTint="BF" w:sz="6" w:space="0"/>
          <w:left w:val="single" w:color="B84A71" w:themeColor="accent5" w:themeTint="BF" w:sz="8" w:space="0"/>
          <w:bottom w:val="single" w:color="B84A71" w:themeColor="accent5" w:themeTint="BF" w:sz="8" w:space="0"/>
          <w:right w:val="single" w:color="B84A71"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7C3D0" w:themeFill="accent5" w:themeFillTint="3F"/>
      </w:tcPr>
    </w:tblStylePr>
    <w:tblStylePr w:type="band1Horz">
      <w:tblPr/>
      <w:tcPr>
        <w:tcBorders>
          <w:insideH w:val="nil"/>
          <w:insideV w:val="nil"/>
        </w:tcBorders>
        <w:shd w:val="clear" w:color="auto" w:fill="E7C3D0" w:themeFill="accent5" w:themeFillTint="3F"/>
      </w:tcPr>
    </w:tblStylePr>
    <w:tblStylePr w:type="band2Horz">
      <w:tblPr/>
      <w:tcPr>
        <w:tcBorders>
          <w:insideH w:val="nil"/>
          <w:insideV w:val="nil"/>
        </w:tcBorders>
      </w:tcPr>
    </w:tblStylePr>
  </w:style>
  <w:style w:type="table" w:styleId="177">
    <w:name w:val="Medium Shading 1 Accent 6"/>
    <w:basedOn w:val="12"/>
    <w:semiHidden/>
    <w:unhideWhenUsed/>
    <w:uiPriority w:val="63"/>
    <w:tblPr>
      <w:tblBorders>
        <w:top w:val="single" w:color="6E8FAF" w:themeColor="accent6" w:themeTint="BF" w:sz="8" w:space="0"/>
        <w:left w:val="single" w:color="6E8FAF" w:themeColor="accent6" w:themeTint="BF" w:sz="8" w:space="0"/>
        <w:bottom w:val="single" w:color="6E8FAF" w:themeColor="accent6" w:themeTint="BF" w:sz="8" w:space="0"/>
        <w:right w:val="single" w:color="6E8FAF" w:themeColor="accent6" w:themeTint="BF" w:sz="8" w:space="0"/>
        <w:insideH w:val="single" w:color="6E8FAF"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6E8FAF" w:themeColor="accent6" w:themeTint="BF" w:sz="8" w:space="0"/>
          <w:left w:val="single" w:color="6E8FAF" w:themeColor="accent6" w:themeTint="BF" w:sz="8" w:space="0"/>
          <w:bottom w:val="single" w:color="6E8FAF" w:themeColor="accent6" w:themeTint="BF" w:sz="8" w:space="0"/>
          <w:right w:val="single" w:color="6E8FAF" w:themeColor="accent6" w:themeTint="BF" w:sz="8" w:space="0"/>
          <w:insideH w:val="nil"/>
          <w:insideV w:val="nil"/>
        </w:tcBorders>
        <w:shd w:val="clear" w:color="auto" w:fill="4B6A88" w:themeFill="accent6"/>
      </w:tcPr>
    </w:tblStylePr>
    <w:tblStylePr w:type="lastRow">
      <w:pPr>
        <w:spacing w:before="0" w:after="0" w:line="240" w:lineRule="auto"/>
      </w:pPr>
      <w:rPr>
        <w:b/>
        <w:bCs/>
      </w:rPr>
      <w:tblPr/>
      <w:tcPr>
        <w:tcBorders>
          <w:top w:val="double" w:color="6E8FAF" w:themeColor="accent6" w:themeTint="BF" w:sz="6" w:space="0"/>
          <w:left w:val="single" w:color="6E8FAF" w:themeColor="accent6" w:themeTint="BF" w:sz="8" w:space="0"/>
          <w:bottom w:val="single" w:color="6E8FAF" w:themeColor="accent6" w:themeTint="BF" w:sz="8" w:space="0"/>
          <w:right w:val="single" w:color="6E8FAF"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178">
    <w:name w:val="Medium Shading 2"/>
    <w:basedOn w:val="12"/>
    <w:semiHidden/>
    <w:unhideWhenUsed/>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79">
    <w:name w:val="Medium Shading 2 Accent 1"/>
    <w:basedOn w:val="12"/>
    <w:semiHidden/>
    <w:unhideWhenUsed/>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0">
    <w:name w:val="Medium Shading 2 Accent 2"/>
    <w:basedOn w:val="12"/>
    <w:semiHidden/>
    <w:unhideWhenUsed/>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1">
    <w:name w:val="Medium Shading 2 Accent 3"/>
    <w:basedOn w:val="12"/>
    <w:semiHidden/>
    <w:unhideWhenUsed/>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2">
    <w:name w:val="Medium Shading 2 Accent 4"/>
    <w:basedOn w:val="12"/>
    <w:semiHidden/>
    <w:unhideWhenUsed/>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3">
    <w:name w:val="Medium Shading 2 Accent 5"/>
    <w:basedOn w:val="12"/>
    <w:semiHidden/>
    <w:unhideWhenUsed/>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4">
    <w:name w:val="Medium Shading 2 Accent 6"/>
    <w:basedOn w:val="12"/>
    <w:semiHidden/>
    <w:unhideWhenUsed/>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5">
    <w:name w:val="Medium List 1"/>
    <w:basedOn w:val="12"/>
    <w:semiHidden/>
    <w:unhideWhenUsed/>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61616"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86">
    <w:name w:val="Medium List 1 Accent 1"/>
    <w:basedOn w:val="12"/>
    <w:semiHidden/>
    <w:unhideWhenUsed/>
    <w:uiPriority w:val="65"/>
    <w:rPr>
      <w:color w:val="000000" w:themeColor="text1"/>
      <w14:textFill>
        <w14:solidFill>
          <w14:schemeClr w14:val="tx1"/>
        </w14:solidFill>
      </w14:textFill>
    </w:rPr>
    <w:tblPr>
      <w:tblBorders>
        <w:top w:val="single" w:color="1D824C" w:themeColor="accent1" w:sz="8" w:space="0"/>
        <w:bottom w:val="single" w:color="1D824C" w:themeColor="accent1" w:sz="8" w:space="0"/>
      </w:tblBorders>
    </w:tblPr>
    <w:tblStylePr w:type="firstRow">
      <w:rPr>
        <w:rFonts w:asciiTheme="majorHAnsi" w:hAnsiTheme="majorHAnsi" w:eastAsiaTheme="majorEastAsia" w:cstheme="majorBidi"/>
      </w:rPr>
      <w:tblPr/>
      <w:tcPr>
        <w:tcBorders>
          <w:top w:val="nil"/>
          <w:bottom w:val="single" w:color="1D824C" w:themeColor="accent1" w:sz="8" w:space="0"/>
        </w:tcBorders>
      </w:tcPr>
    </w:tblStylePr>
    <w:tblStylePr w:type="lastRow">
      <w:rPr>
        <w:b/>
        <w:bCs/>
        <w:color w:val="161616" w:themeColor="text2"/>
        <w14:textFill>
          <w14:solidFill>
            <w14:schemeClr w14:val="tx2"/>
          </w14:solidFill>
        </w14:textFill>
      </w:rPr>
      <w:tblPr/>
      <w:tcPr>
        <w:tcBorders>
          <w:top w:val="single" w:color="1D824C" w:themeColor="accent1" w:sz="8" w:space="0"/>
          <w:bottom w:val="single" w:color="1D824C" w:themeColor="accent1" w:sz="8" w:space="0"/>
        </w:tcBorders>
      </w:tcPr>
    </w:tblStylePr>
    <w:tblStylePr w:type="firstCol">
      <w:rPr>
        <w:b/>
        <w:bCs/>
      </w:rPr>
    </w:tblStylePr>
    <w:tblStylePr w:type="lastCol">
      <w:rPr>
        <w:b/>
        <w:bCs/>
      </w:rPr>
      <w:tblPr/>
      <w:tcPr>
        <w:tcBorders>
          <w:top w:val="single" w:color="1D824C" w:themeColor="accent1" w:sz="8" w:space="0"/>
          <w:bottom w:val="single" w:color="1D824C" w:themeColor="accent1" w:sz="8" w:space="0"/>
        </w:tcBorders>
      </w:tcPr>
    </w:tblStylePr>
    <w:tblStylePr w:type="band1Vert">
      <w:tblPr/>
      <w:tcPr>
        <w:shd w:val="clear" w:color="auto" w:fill="B8EFD1" w:themeFill="accent1" w:themeFillTint="3F"/>
      </w:tcPr>
    </w:tblStylePr>
    <w:tblStylePr w:type="band1Horz">
      <w:tblPr/>
      <w:tcPr>
        <w:shd w:val="clear" w:color="auto" w:fill="B8EFD1" w:themeFill="accent1" w:themeFillTint="3F"/>
      </w:tcPr>
    </w:tblStylePr>
  </w:style>
  <w:style w:type="table" w:styleId="187">
    <w:name w:val="Medium List 1 Accent 2"/>
    <w:basedOn w:val="12"/>
    <w:semiHidden/>
    <w:unhideWhenUsed/>
    <w:uiPriority w:val="65"/>
    <w:rPr>
      <w:color w:val="000000" w:themeColor="text1"/>
      <w14:textFill>
        <w14:solidFill>
          <w14:schemeClr w14:val="tx1"/>
        </w14:solidFill>
      </w14:textFill>
    </w:rPr>
    <w:tblPr>
      <w:tblBorders>
        <w:top w:val="single" w:color="005556" w:themeColor="accent2" w:sz="8" w:space="0"/>
        <w:bottom w:val="single" w:color="005556" w:themeColor="accent2" w:sz="8" w:space="0"/>
      </w:tblBorders>
    </w:tblPr>
    <w:tblStylePr w:type="firstRow">
      <w:rPr>
        <w:rFonts w:asciiTheme="majorHAnsi" w:hAnsiTheme="majorHAnsi" w:eastAsiaTheme="majorEastAsia" w:cstheme="majorBidi"/>
      </w:rPr>
      <w:tblPr/>
      <w:tcPr>
        <w:tcBorders>
          <w:top w:val="nil"/>
          <w:bottom w:val="single" w:color="005556" w:themeColor="accent2" w:sz="8" w:space="0"/>
        </w:tcBorders>
      </w:tcPr>
    </w:tblStylePr>
    <w:tblStylePr w:type="lastRow">
      <w:rPr>
        <w:b/>
        <w:bCs/>
        <w:color w:val="161616" w:themeColor="text2"/>
        <w14:textFill>
          <w14:solidFill>
            <w14:schemeClr w14:val="tx2"/>
          </w14:solidFill>
        </w14:textFill>
      </w:rPr>
      <w:tblPr/>
      <w:tcPr>
        <w:tcBorders>
          <w:top w:val="single" w:color="005556" w:themeColor="accent2" w:sz="8" w:space="0"/>
          <w:bottom w:val="single" w:color="005556" w:themeColor="accent2" w:sz="8" w:space="0"/>
        </w:tcBorders>
      </w:tcPr>
    </w:tblStylePr>
    <w:tblStylePr w:type="firstCol">
      <w:rPr>
        <w:b/>
        <w:bCs/>
      </w:rPr>
    </w:tblStylePr>
    <w:tblStylePr w:type="lastCol">
      <w:rPr>
        <w:b/>
        <w:bCs/>
      </w:rPr>
      <w:tblPr/>
      <w:tcPr>
        <w:tcBorders>
          <w:top w:val="single" w:color="005556" w:themeColor="accent2" w:sz="8" w:space="0"/>
          <w:bottom w:val="single" w:color="005556" w:themeColor="accent2" w:sz="8" w:space="0"/>
        </w:tcBorders>
      </w:tcPr>
    </w:tblStylePr>
    <w:tblStylePr w:type="band1Vert">
      <w:tblPr/>
      <w:tcPr>
        <w:shd w:val="clear" w:color="auto" w:fill="96FDFE" w:themeFill="accent2" w:themeFillTint="3F"/>
      </w:tcPr>
    </w:tblStylePr>
    <w:tblStylePr w:type="band1Horz">
      <w:tblPr/>
      <w:tcPr>
        <w:shd w:val="clear" w:color="auto" w:fill="96FDFE" w:themeFill="accent2" w:themeFillTint="3F"/>
      </w:tcPr>
    </w:tblStylePr>
  </w:style>
  <w:style w:type="table" w:styleId="188">
    <w:name w:val="Medium List 1 Accent 3"/>
    <w:basedOn w:val="12"/>
    <w:semiHidden/>
    <w:unhideWhenUsed/>
    <w:uiPriority w:val="65"/>
    <w:rPr>
      <w:color w:val="000000" w:themeColor="text1"/>
      <w14:textFill>
        <w14:solidFill>
          <w14:schemeClr w14:val="tx1"/>
        </w14:solidFill>
      </w14:textFill>
    </w:rPr>
    <w:tblPr>
      <w:tblBorders>
        <w:top w:val="single" w:color="B11F35" w:themeColor="accent3" w:sz="8" w:space="0"/>
        <w:bottom w:val="single" w:color="B11F35" w:themeColor="accent3" w:sz="8" w:space="0"/>
      </w:tblBorders>
    </w:tblPr>
    <w:tblStylePr w:type="firstRow">
      <w:rPr>
        <w:rFonts w:asciiTheme="majorHAnsi" w:hAnsiTheme="majorHAnsi" w:eastAsiaTheme="majorEastAsia" w:cstheme="majorBidi"/>
      </w:rPr>
      <w:tblPr/>
      <w:tcPr>
        <w:tcBorders>
          <w:top w:val="nil"/>
          <w:bottom w:val="single" w:color="B11F35" w:themeColor="accent3" w:sz="8" w:space="0"/>
        </w:tcBorders>
      </w:tcPr>
    </w:tblStylePr>
    <w:tblStylePr w:type="lastRow">
      <w:rPr>
        <w:b/>
        <w:bCs/>
        <w:color w:val="161616" w:themeColor="text2"/>
        <w14:textFill>
          <w14:solidFill>
            <w14:schemeClr w14:val="tx2"/>
          </w14:solidFill>
        </w14:textFill>
      </w:rPr>
      <w:tblPr/>
      <w:tcPr>
        <w:tcBorders>
          <w:top w:val="single" w:color="B11F35" w:themeColor="accent3" w:sz="8" w:space="0"/>
          <w:bottom w:val="single" w:color="B11F35" w:themeColor="accent3" w:sz="8" w:space="0"/>
        </w:tcBorders>
      </w:tcPr>
    </w:tblStylePr>
    <w:tblStylePr w:type="firstCol">
      <w:rPr>
        <w:b/>
        <w:bCs/>
      </w:rPr>
    </w:tblStylePr>
    <w:tblStylePr w:type="lastCol">
      <w:rPr>
        <w:b/>
        <w:bCs/>
      </w:rPr>
      <w:tblPr/>
      <w:tcPr>
        <w:tcBorders>
          <w:top w:val="single" w:color="B11F35" w:themeColor="accent3" w:sz="8" w:space="0"/>
          <w:bottom w:val="single" w:color="B11F35" w:themeColor="accent3" w:sz="8" w:space="0"/>
        </w:tcBorders>
      </w:tcPr>
    </w:tblStylePr>
    <w:tblStylePr w:type="band1Vert">
      <w:tblPr/>
      <w:tcPr>
        <w:shd w:val="clear" w:color="auto" w:fill="F3BFC7" w:themeFill="accent3" w:themeFillTint="3F"/>
      </w:tcPr>
    </w:tblStylePr>
    <w:tblStylePr w:type="band1Horz">
      <w:tblPr/>
      <w:tcPr>
        <w:shd w:val="clear" w:color="auto" w:fill="F3BFC7" w:themeFill="accent3" w:themeFillTint="3F"/>
      </w:tcPr>
    </w:tblStylePr>
  </w:style>
  <w:style w:type="table" w:styleId="189">
    <w:name w:val="Medium List 1 Accent 4"/>
    <w:basedOn w:val="12"/>
    <w:semiHidden/>
    <w:unhideWhenUsed/>
    <w:uiPriority w:val="65"/>
    <w:rPr>
      <w:color w:val="000000" w:themeColor="text1"/>
      <w14:textFill>
        <w14:solidFill>
          <w14:schemeClr w14:val="tx1"/>
        </w14:solidFill>
      </w14:textFill>
    </w:rPr>
    <w:tblPr>
      <w:tblBorders>
        <w:top w:val="single" w:color="856628" w:themeColor="accent4" w:sz="8" w:space="0"/>
        <w:bottom w:val="single" w:color="856628" w:themeColor="accent4" w:sz="8" w:space="0"/>
      </w:tblBorders>
    </w:tblPr>
    <w:tblStylePr w:type="firstRow">
      <w:rPr>
        <w:rFonts w:asciiTheme="majorHAnsi" w:hAnsiTheme="majorHAnsi" w:eastAsiaTheme="majorEastAsia" w:cstheme="majorBidi"/>
      </w:rPr>
      <w:tblPr/>
      <w:tcPr>
        <w:tcBorders>
          <w:top w:val="nil"/>
          <w:bottom w:val="single" w:color="856628" w:themeColor="accent4" w:sz="8" w:space="0"/>
        </w:tcBorders>
      </w:tcPr>
    </w:tblStylePr>
    <w:tblStylePr w:type="lastRow">
      <w:rPr>
        <w:b/>
        <w:bCs/>
        <w:color w:val="161616" w:themeColor="text2"/>
        <w14:textFill>
          <w14:solidFill>
            <w14:schemeClr w14:val="tx2"/>
          </w14:solidFill>
        </w14:textFill>
      </w:rPr>
      <w:tblPr/>
      <w:tcPr>
        <w:tcBorders>
          <w:top w:val="single" w:color="856628" w:themeColor="accent4" w:sz="8" w:space="0"/>
          <w:bottom w:val="single" w:color="856628" w:themeColor="accent4" w:sz="8" w:space="0"/>
        </w:tcBorders>
      </w:tcPr>
    </w:tblStylePr>
    <w:tblStylePr w:type="firstCol">
      <w:rPr>
        <w:b/>
        <w:bCs/>
      </w:rPr>
    </w:tblStylePr>
    <w:tblStylePr w:type="lastCol">
      <w:rPr>
        <w:b/>
        <w:bCs/>
      </w:rPr>
      <w:tblPr/>
      <w:tcPr>
        <w:tcBorders>
          <w:top w:val="single" w:color="856628" w:themeColor="accent4" w:sz="8" w:space="0"/>
          <w:bottom w:val="single" w:color="856628" w:themeColor="accent4" w:sz="8" w:space="0"/>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190">
    <w:name w:val="Medium List 1 Accent 5"/>
    <w:basedOn w:val="12"/>
    <w:semiHidden/>
    <w:unhideWhenUsed/>
    <w:uiPriority w:val="65"/>
    <w:rPr>
      <w:color w:val="000000" w:themeColor="text1"/>
      <w14:textFill>
        <w14:solidFill>
          <w14:schemeClr w14:val="tx1"/>
        </w14:solidFill>
      </w14:textFill>
    </w:rPr>
    <w:tblPr>
      <w:tblBorders>
        <w:top w:val="single" w:color="7E314C" w:themeColor="accent5" w:sz="8" w:space="0"/>
        <w:bottom w:val="single" w:color="7E314C" w:themeColor="accent5" w:sz="8" w:space="0"/>
      </w:tblBorders>
    </w:tblPr>
    <w:tblStylePr w:type="firstRow">
      <w:rPr>
        <w:rFonts w:asciiTheme="majorHAnsi" w:hAnsiTheme="majorHAnsi" w:eastAsiaTheme="majorEastAsia" w:cstheme="majorBidi"/>
      </w:rPr>
      <w:tblPr/>
      <w:tcPr>
        <w:tcBorders>
          <w:top w:val="nil"/>
          <w:bottom w:val="single" w:color="7E314C" w:themeColor="accent5" w:sz="8" w:space="0"/>
        </w:tcBorders>
      </w:tcPr>
    </w:tblStylePr>
    <w:tblStylePr w:type="lastRow">
      <w:rPr>
        <w:b/>
        <w:bCs/>
        <w:color w:val="161616" w:themeColor="text2"/>
        <w14:textFill>
          <w14:solidFill>
            <w14:schemeClr w14:val="tx2"/>
          </w14:solidFill>
        </w14:textFill>
      </w:rPr>
      <w:tblPr/>
      <w:tcPr>
        <w:tcBorders>
          <w:top w:val="single" w:color="7E314C" w:themeColor="accent5" w:sz="8" w:space="0"/>
          <w:bottom w:val="single" w:color="7E314C" w:themeColor="accent5" w:sz="8" w:space="0"/>
        </w:tcBorders>
      </w:tcPr>
    </w:tblStylePr>
    <w:tblStylePr w:type="firstCol">
      <w:rPr>
        <w:b/>
        <w:bCs/>
      </w:rPr>
    </w:tblStylePr>
    <w:tblStylePr w:type="lastCol">
      <w:rPr>
        <w:b/>
        <w:bCs/>
      </w:rPr>
      <w:tblPr/>
      <w:tcPr>
        <w:tcBorders>
          <w:top w:val="single" w:color="7E314C" w:themeColor="accent5" w:sz="8" w:space="0"/>
          <w:bottom w:val="single" w:color="7E314C" w:themeColor="accent5" w:sz="8" w:space="0"/>
        </w:tcBorders>
      </w:tcPr>
    </w:tblStylePr>
    <w:tblStylePr w:type="band1Vert">
      <w:tblPr/>
      <w:tcPr>
        <w:shd w:val="clear" w:color="auto" w:fill="E7C3D0" w:themeFill="accent5" w:themeFillTint="3F"/>
      </w:tcPr>
    </w:tblStylePr>
    <w:tblStylePr w:type="band1Horz">
      <w:tblPr/>
      <w:tcPr>
        <w:shd w:val="clear" w:color="auto" w:fill="E7C3D0" w:themeFill="accent5" w:themeFillTint="3F"/>
      </w:tcPr>
    </w:tblStylePr>
  </w:style>
  <w:style w:type="table" w:styleId="191">
    <w:name w:val="Medium List 1 Accent 6"/>
    <w:basedOn w:val="12"/>
    <w:semiHidden/>
    <w:unhideWhenUsed/>
    <w:uiPriority w:val="65"/>
    <w:rPr>
      <w:color w:val="000000" w:themeColor="text1"/>
      <w14:textFill>
        <w14:solidFill>
          <w14:schemeClr w14:val="tx1"/>
        </w14:solidFill>
      </w14:textFill>
    </w:rPr>
    <w:tblPr>
      <w:tblBorders>
        <w:top w:val="single" w:color="4B6A88" w:themeColor="accent6" w:sz="8" w:space="0"/>
        <w:bottom w:val="single" w:color="4B6A88" w:themeColor="accent6" w:sz="8" w:space="0"/>
      </w:tblBorders>
    </w:tblPr>
    <w:tblStylePr w:type="firstRow">
      <w:rPr>
        <w:rFonts w:asciiTheme="majorHAnsi" w:hAnsiTheme="majorHAnsi" w:eastAsiaTheme="majorEastAsia" w:cstheme="majorBidi"/>
      </w:rPr>
      <w:tblPr/>
      <w:tcPr>
        <w:tcBorders>
          <w:top w:val="nil"/>
          <w:bottom w:val="single" w:color="4B6A88" w:themeColor="accent6" w:sz="8" w:space="0"/>
        </w:tcBorders>
      </w:tcPr>
    </w:tblStylePr>
    <w:tblStylePr w:type="lastRow">
      <w:rPr>
        <w:b/>
        <w:bCs/>
        <w:color w:val="161616" w:themeColor="text2"/>
        <w14:textFill>
          <w14:solidFill>
            <w14:schemeClr w14:val="tx2"/>
          </w14:solidFill>
        </w14:textFill>
      </w:rPr>
      <w:tblPr/>
      <w:tcPr>
        <w:tcBorders>
          <w:top w:val="single" w:color="4B6A88" w:themeColor="accent6" w:sz="8" w:space="0"/>
          <w:bottom w:val="single" w:color="4B6A88" w:themeColor="accent6" w:sz="8" w:space="0"/>
        </w:tcBorders>
      </w:tcPr>
    </w:tblStylePr>
    <w:tblStylePr w:type="firstCol">
      <w:rPr>
        <w:b/>
        <w:bCs/>
      </w:rPr>
    </w:tblStylePr>
    <w:tblStylePr w:type="lastCol">
      <w:rPr>
        <w:b/>
        <w:bCs/>
      </w:rPr>
      <w:tblPr/>
      <w:tcPr>
        <w:tcBorders>
          <w:top w:val="single" w:color="4B6A88" w:themeColor="accent6" w:sz="8" w:space="0"/>
          <w:bottom w:val="single" w:color="4B6A88" w:themeColor="accent6" w:sz="8" w:space="0"/>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192">
    <w:name w:val="Medium List 2"/>
    <w:basedOn w:val="12"/>
    <w:semiHidden/>
    <w:unhideWhenUsed/>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93">
    <w:name w:val="Medium List 2 Accent 1"/>
    <w:basedOn w:val="12"/>
    <w:semiHidden/>
    <w:unhideWhenUsed/>
    <w:uiPriority w:val="66"/>
    <w:rPr>
      <w:rFonts w:asciiTheme="majorHAnsi" w:hAnsiTheme="majorHAnsi" w:eastAsiaTheme="majorEastAsia" w:cstheme="majorBidi"/>
      <w:color w:val="000000" w:themeColor="text1"/>
      <w14:textFill>
        <w14:solidFill>
          <w14:schemeClr w14:val="tx1"/>
        </w14:solidFill>
      </w14:textFill>
    </w:rPr>
    <w:tblPr>
      <w:tblBorders>
        <w:top w:val="single" w:color="1D824C" w:themeColor="accent1" w:sz="8" w:space="0"/>
        <w:left w:val="single" w:color="1D824C" w:themeColor="accent1" w:sz="8" w:space="0"/>
        <w:bottom w:val="single" w:color="1D824C" w:themeColor="accent1" w:sz="8" w:space="0"/>
        <w:right w:val="single" w:color="1D824C" w:themeColor="accent1" w:sz="8" w:space="0"/>
      </w:tblBorders>
    </w:tblPr>
    <w:tblStylePr w:type="firstRow">
      <w:rPr>
        <w:sz w:val="24"/>
        <w:szCs w:val="24"/>
      </w:rPr>
      <w:tblPr/>
      <w:tcPr>
        <w:tcBorders>
          <w:top w:val="nil"/>
          <w:left w:val="nil"/>
          <w:bottom w:val="single" w:color="1D824C"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D824C" w:themeColor="accent1" w:sz="8" w:space="0"/>
          <w:insideH w:val="nil"/>
          <w:insideV w:val="nil"/>
        </w:tcBorders>
        <w:shd w:val="clear" w:color="auto" w:fill="FFFFFF" w:themeFill="background1"/>
      </w:tcPr>
    </w:tblStylePr>
    <w:tblStylePr w:type="lastCol">
      <w:tblPr/>
      <w:tcPr>
        <w:tcBorders>
          <w:top w:val="nil"/>
          <w:left w:val="single" w:color="1D824C"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EFD1" w:themeFill="accent1" w:themeFillTint="3F"/>
      </w:tcPr>
    </w:tblStylePr>
    <w:tblStylePr w:type="band1Horz">
      <w:tblPr/>
      <w:tcPr>
        <w:tcBorders>
          <w:top w:val="nil"/>
          <w:bottom w:val="nil"/>
          <w:insideH w:val="nil"/>
          <w:insideV w:val="nil"/>
        </w:tcBorders>
        <w:shd w:val="clear" w:color="auto" w:fill="B8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94">
    <w:name w:val="Medium List 2 Accent 2"/>
    <w:basedOn w:val="12"/>
    <w:semiHidden/>
    <w:unhideWhenUsed/>
    <w:uiPriority w:val="66"/>
    <w:rPr>
      <w:rFonts w:asciiTheme="majorHAnsi" w:hAnsiTheme="majorHAnsi" w:eastAsiaTheme="majorEastAsia" w:cstheme="majorBidi"/>
      <w:color w:val="000000" w:themeColor="text1"/>
      <w14:textFill>
        <w14:solidFill>
          <w14:schemeClr w14:val="tx1"/>
        </w14:solidFill>
      </w14:textFill>
    </w:rPr>
    <w:tblPr>
      <w:tblBorders>
        <w:top w:val="single" w:color="005556" w:themeColor="accent2" w:sz="8" w:space="0"/>
        <w:left w:val="single" w:color="005556" w:themeColor="accent2" w:sz="8" w:space="0"/>
        <w:bottom w:val="single" w:color="005556" w:themeColor="accent2" w:sz="8" w:space="0"/>
        <w:right w:val="single" w:color="005556" w:themeColor="accent2" w:sz="8" w:space="0"/>
      </w:tblBorders>
    </w:tblPr>
    <w:tblStylePr w:type="firstRow">
      <w:rPr>
        <w:sz w:val="24"/>
        <w:szCs w:val="24"/>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5556" w:themeColor="accent2" w:sz="8" w:space="0"/>
          <w:insideH w:val="nil"/>
          <w:insideV w:val="nil"/>
        </w:tcBorders>
        <w:shd w:val="clear" w:color="auto" w:fill="FFFFFF" w:themeFill="background1"/>
      </w:tcPr>
    </w:tblStylePr>
    <w:tblStylePr w:type="lastCol">
      <w:tblPr/>
      <w:tcPr>
        <w:tcBorders>
          <w:top w:val="nil"/>
          <w:left w:val="single" w:color="005556"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E" w:themeFill="accent2" w:themeFillTint="3F"/>
      </w:tcPr>
    </w:tblStylePr>
    <w:tblStylePr w:type="band1Horz">
      <w:tblPr/>
      <w:tcPr>
        <w:tcBorders>
          <w:top w:val="nil"/>
          <w:bottom w:val="nil"/>
          <w:insideH w:val="nil"/>
          <w:insideV w:val="nil"/>
        </w:tcBorders>
        <w:shd w:val="clear" w:color="auto" w:fill="96FDF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95">
    <w:name w:val="Medium List 2 Accent 3"/>
    <w:basedOn w:val="12"/>
    <w:semiHidden/>
    <w:unhideWhenUsed/>
    <w:uiPriority w:val="66"/>
    <w:rPr>
      <w:rFonts w:asciiTheme="majorHAnsi" w:hAnsiTheme="majorHAnsi" w:eastAsiaTheme="majorEastAsia" w:cstheme="majorBidi"/>
      <w:color w:val="000000" w:themeColor="text1"/>
      <w14:textFill>
        <w14:solidFill>
          <w14:schemeClr w14:val="tx1"/>
        </w14:solidFill>
      </w14:textFill>
    </w:rPr>
    <w:tblPr>
      <w:tblBorders>
        <w:top w:val="single" w:color="B11F35" w:themeColor="accent3" w:sz="8" w:space="0"/>
        <w:left w:val="single" w:color="B11F35" w:themeColor="accent3" w:sz="8" w:space="0"/>
        <w:bottom w:val="single" w:color="B11F35" w:themeColor="accent3" w:sz="8" w:space="0"/>
        <w:right w:val="single" w:color="B11F35" w:themeColor="accent3" w:sz="8" w:space="0"/>
      </w:tblBorders>
    </w:tblPr>
    <w:tblStylePr w:type="firstRow">
      <w:rPr>
        <w:sz w:val="24"/>
        <w:szCs w:val="24"/>
      </w:rPr>
      <w:tblPr/>
      <w:tcPr>
        <w:tcBorders>
          <w:top w:val="nil"/>
          <w:left w:val="nil"/>
          <w:bottom w:val="single" w:color="B11F3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11F35" w:themeColor="accent3" w:sz="8" w:space="0"/>
          <w:insideH w:val="nil"/>
          <w:insideV w:val="nil"/>
        </w:tcBorders>
        <w:shd w:val="clear" w:color="auto" w:fill="FFFFFF" w:themeFill="background1"/>
      </w:tcPr>
    </w:tblStylePr>
    <w:tblStylePr w:type="lastCol">
      <w:tblPr/>
      <w:tcPr>
        <w:tcBorders>
          <w:top w:val="nil"/>
          <w:left w:val="single" w:color="B11F3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BFC7" w:themeFill="accent3" w:themeFillTint="3F"/>
      </w:tcPr>
    </w:tblStylePr>
    <w:tblStylePr w:type="band1Horz">
      <w:tblPr/>
      <w:tcPr>
        <w:tcBorders>
          <w:top w:val="nil"/>
          <w:bottom w:val="nil"/>
          <w:insideH w:val="nil"/>
          <w:insideV w:val="nil"/>
        </w:tcBorders>
        <w:shd w:val="clear" w:color="auto" w:fill="F3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96">
    <w:name w:val="Medium List 2 Accent 4"/>
    <w:basedOn w:val="12"/>
    <w:semiHidden/>
    <w:unhideWhenUsed/>
    <w:uiPriority w:val="66"/>
    <w:rPr>
      <w:rFonts w:asciiTheme="majorHAnsi" w:hAnsiTheme="majorHAnsi" w:eastAsiaTheme="majorEastAsia" w:cstheme="majorBidi"/>
      <w:color w:val="000000" w:themeColor="text1"/>
      <w14:textFill>
        <w14:solidFill>
          <w14:schemeClr w14:val="tx1"/>
        </w14:solidFill>
      </w14:textFill>
    </w:rPr>
    <w:tblPr>
      <w:tblBorders>
        <w:top w:val="single" w:color="856628" w:themeColor="accent4" w:sz="8" w:space="0"/>
        <w:left w:val="single" w:color="856628" w:themeColor="accent4" w:sz="8" w:space="0"/>
        <w:bottom w:val="single" w:color="856628" w:themeColor="accent4" w:sz="8" w:space="0"/>
        <w:right w:val="single" w:color="856628" w:themeColor="accent4" w:sz="8" w:space="0"/>
      </w:tblBorders>
    </w:tblPr>
    <w:tblStylePr w:type="firstRow">
      <w:rPr>
        <w:sz w:val="24"/>
        <w:szCs w:val="24"/>
      </w:rPr>
      <w:tblPr/>
      <w:tcPr>
        <w:tcBorders>
          <w:top w:val="nil"/>
          <w:left w:val="nil"/>
          <w:bottom w:val="single" w:color="856628"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56628" w:themeColor="accent4" w:sz="8" w:space="0"/>
          <w:insideH w:val="nil"/>
          <w:insideV w:val="nil"/>
        </w:tcBorders>
        <w:shd w:val="clear" w:color="auto" w:fill="FFFFFF" w:themeFill="background1"/>
      </w:tcPr>
    </w:tblStylePr>
    <w:tblStylePr w:type="lastCol">
      <w:tblPr/>
      <w:tcPr>
        <w:tcBorders>
          <w:top w:val="nil"/>
          <w:left w:val="single" w:color="856628"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97">
    <w:name w:val="Medium List 2 Accent 5"/>
    <w:basedOn w:val="12"/>
    <w:semiHidden/>
    <w:unhideWhenUsed/>
    <w:uiPriority w:val="66"/>
    <w:rPr>
      <w:rFonts w:asciiTheme="majorHAnsi" w:hAnsiTheme="majorHAnsi" w:eastAsiaTheme="majorEastAsia" w:cstheme="majorBidi"/>
      <w:color w:val="000000" w:themeColor="text1"/>
      <w14:textFill>
        <w14:solidFill>
          <w14:schemeClr w14:val="tx1"/>
        </w14:solidFill>
      </w14:textFill>
    </w:rPr>
    <w:tblPr>
      <w:tblBorders>
        <w:top w:val="single" w:color="7E314C" w:themeColor="accent5" w:sz="8" w:space="0"/>
        <w:left w:val="single" w:color="7E314C" w:themeColor="accent5" w:sz="8" w:space="0"/>
        <w:bottom w:val="single" w:color="7E314C" w:themeColor="accent5" w:sz="8" w:space="0"/>
        <w:right w:val="single" w:color="7E314C" w:themeColor="accent5" w:sz="8" w:space="0"/>
      </w:tblBorders>
    </w:tblPr>
    <w:tblStylePr w:type="firstRow">
      <w:rPr>
        <w:sz w:val="24"/>
        <w:szCs w:val="24"/>
      </w:rPr>
      <w:tblPr/>
      <w:tcPr>
        <w:tcBorders>
          <w:top w:val="nil"/>
          <w:left w:val="nil"/>
          <w:bottom w:val="single" w:color="7E314C"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E314C" w:themeColor="accent5" w:sz="8" w:space="0"/>
          <w:insideH w:val="nil"/>
          <w:insideV w:val="nil"/>
        </w:tcBorders>
        <w:shd w:val="clear" w:color="auto" w:fill="FFFFFF" w:themeFill="background1"/>
      </w:tcPr>
    </w:tblStylePr>
    <w:tblStylePr w:type="lastCol">
      <w:tblPr/>
      <w:tcPr>
        <w:tcBorders>
          <w:top w:val="nil"/>
          <w:left w:val="single" w:color="7E314C"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D0" w:themeFill="accent5" w:themeFillTint="3F"/>
      </w:tcPr>
    </w:tblStylePr>
    <w:tblStylePr w:type="band1Horz">
      <w:tblPr/>
      <w:tcPr>
        <w:tcBorders>
          <w:top w:val="nil"/>
          <w:bottom w:val="nil"/>
          <w:insideH w:val="nil"/>
          <w:insideV w:val="nil"/>
        </w:tcBorders>
        <w:shd w:val="clear" w:color="auto" w:fill="E7C3D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98">
    <w:name w:val="Medium List 2 Accent 6"/>
    <w:basedOn w:val="12"/>
    <w:semiHidden/>
    <w:unhideWhenUsed/>
    <w:uiPriority w:val="66"/>
    <w:rPr>
      <w:rFonts w:asciiTheme="majorHAnsi" w:hAnsiTheme="majorHAnsi" w:eastAsiaTheme="majorEastAsia" w:cstheme="majorBidi"/>
      <w:color w:val="000000" w:themeColor="text1"/>
      <w14:textFill>
        <w14:solidFill>
          <w14:schemeClr w14:val="tx1"/>
        </w14:solidFill>
      </w14:textFill>
    </w:rPr>
    <w:tblPr>
      <w:tblBorders>
        <w:top w:val="single" w:color="4B6A88" w:themeColor="accent6" w:sz="8" w:space="0"/>
        <w:left w:val="single" w:color="4B6A88" w:themeColor="accent6" w:sz="8" w:space="0"/>
        <w:bottom w:val="single" w:color="4B6A88" w:themeColor="accent6" w:sz="8" w:space="0"/>
        <w:right w:val="single" w:color="4B6A88" w:themeColor="accent6" w:sz="8" w:space="0"/>
      </w:tblBorders>
    </w:tblPr>
    <w:tblStylePr w:type="firstRow">
      <w:rPr>
        <w:sz w:val="24"/>
        <w:szCs w:val="24"/>
      </w:rPr>
      <w:tblPr/>
      <w:tcPr>
        <w:tcBorders>
          <w:top w:val="nil"/>
          <w:left w:val="nil"/>
          <w:bottom w:val="single" w:color="4B6A88"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6A88" w:themeColor="accent6" w:sz="8" w:space="0"/>
          <w:insideH w:val="nil"/>
          <w:insideV w:val="nil"/>
        </w:tcBorders>
        <w:shd w:val="clear" w:color="auto" w:fill="FFFFFF" w:themeFill="background1"/>
      </w:tcPr>
    </w:tblStylePr>
    <w:tblStylePr w:type="lastCol">
      <w:tblPr/>
      <w:tcPr>
        <w:tcBorders>
          <w:top w:val="nil"/>
          <w:left w:val="single" w:color="4B6A88"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99">
    <w:name w:val="Medium Grid 1"/>
    <w:basedOn w:val="12"/>
    <w:semiHidden/>
    <w:unhideWhenUsed/>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00">
    <w:name w:val="Medium Grid 1 Accent 1"/>
    <w:basedOn w:val="12"/>
    <w:semiHidden/>
    <w:unhideWhenUsed/>
    <w:uiPriority w:val="67"/>
    <w:tblPr>
      <w:tblBorders>
        <w:top w:val="single" w:color="2DCA76" w:themeColor="accent1" w:themeTint="BF" w:sz="8" w:space="0"/>
        <w:left w:val="single" w:color="2DCA76" w:themeColor="accent1" w:themeTint="BF" w:sz="8" w:space="0"/>
        <w:bottom w:val="single" w:color="2DCA76" w:themeColor="accent1" w:themeTint="BF" w:sz="8" w:space="0"/>
        <w:right w:val="single" w:color="2DCA76" w:themeColor="accent1" w:themeTint="BF" w:sz="8" w:space="0"/>
        <w:insideH w:val="single" w:color="2DCA76" w:themeColor="accent1" w:themeTint="BF" w:sz="8" w:space="0"/>
        <w:insideV w:val="single" w:color="2DCA76" w:themeColor="accent1" w:themeTint="BF" w:sz="8" w:space="0"/>
      </w:tblBorders>
    </w:tblPr>
    <w:tcPr>
      <w:shd w:val="clear" w:color="auto" w:fill="B8EFD1" w:themeFill="accent1" w:themeFillTint="3F"/>
    </w:tcPr>
    <w:tblStylePr w:type="firstRow">
      <w:rPr>
        <w:b/>
        <w:bCs/>
      </w:rPr>
    </w:tblStylePr>
    <w:tblStylePr w:type="lastRow">
      <w:rPr>
        <w:b/>
        <w:bCs/>
      </w:rPr>
      <w:tblPr/>
      <w:tcPr>
        <w:tcBorders>
          <w:top w:val="single" w:color="2DCA76" w:themeColor="accent1" w:themeTint="BF" w:sz="18" w:space="0"/>
        </w:tcBorders>
      </w:tcPr>
    </w:tblStylePr>
    <w:tblStylePr w:type="firstCol">
      <w:rPr>
        <w:b/>
        <w:bCs/>
      </w:rPr>
    </w:tblStylePr>
    <w:tblStylePr w:type="lastCol">
      <w:rPr>
        <w:b/>
        <w:bCs/>
      </w:rPr>
    </w:tblStylePr>
    <w:tblStylePr w:type="band1Vert">
      <w:tblPr/>
      <w:tcPr>
        <w:shd w:val="clear" w:color="auto" w:fill="70DFA3" w:themeFill="accent1" w:themeFillTint="7F"/>
      </w:tcPr>
    </w:tblStylePr>
    <w:tblStylePr w:type="band1Horz">
      <w:tblPr/>
      <w:tcPr>
        <w:shd w:val="clear" w:color="auto" w:fill="70DFA3" w:themeFill="accent1" w:themeFillTint="7F"/>
      </w:tcPr>
    </w:tblStylePr>
  </w:style>
  <w:style w:type="table" w:styleId="201">
    <w:name w:val="Medium Grid 1 Accent 2"/>
    <w:basedOn w:val="12"/>
    <w:semiHidden/>
    <w:unhideWhenUsed/>
    <w:uiPriority w:val="67"/>
    <w:tblPr>
      <w:tblBorders>
        <w:top w:val="single" w:color="00BEC0" w:themeColor="accent2" w:themeTint="BF" w:sz="8" w:space="0"/>
        <w:left w:val="single" w:color="00BEC0" w:themeColor="accent2" w:themeTint="BF" w:sz="8" w:space="0"/>
        <w:bottom w:val="single" w:color="00BEC0" w:themeColor="accent2" w:themeTint="BF" w:sz="8" w:space="0"/>
        <w:right w:val="single" w:color="00BEC0" w:themeColor="accent2" w:themeTint="BF" w:sz="8" w:space="0"/>
        <w:insideH w:val="single" w:color="00BEC0" w:themeColor="accent2" w:themeTint="BF" w:sz="8" w:space="0"/>
        <w:insideV w:val="single" w:color="00BEC0" w:themeColor="accent2" w:themeTint="BF" w:sz="8" w:space="0"/>
      </w:tblBorders>
    </w:tblPr>
    <w:tcPr>
      <w:shd w:val="clear" w:color="auto" w:fill="96FDFE" w:themeFill="accent2" w:themeFillTint="3F"/>
    </w:tcPr>
    <w:tblStylePr w:type="firstRow">
      <w:rPr>
        <w:b/>
        <w:bCs/>
      </w:rPr>
    </w:tblStylePr>
    <w:tblStylePr w:type="lastRow">
      <w:rPr>
        <w:b/>
        <w:bCs/>
      </w:rPr>
      <w:tblPr/>
      <w:tcPr>
        <w:tcBorders>
          <w:top w:val="single" w:color="00BEC0" w:themeColor="accent2" w:themeTint="BF" w:sz="18" w:space="0"/>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202">
    <w:name w:val="Medium Grid 1 Accent 3"/>
    <w:basedOn w:val="12"/>
    <w:semiHidden/>
    <w:unhideWhenUsed/>
    <w:uiPriority w:val="67"/>
    <w:tblPr>
      <w:tblBorders>
        <w:top w:val="single" w:color="DD3E56" w:themeColor="accent3" w:themeTint="BF" w:sz="8" w:space="0"/>
        <w:left w:val="single" w:color="DD3E56" w:themeColor="accent3" w:themeTint="BF" w:sz="8" w:space="0"/>
        <w:bottom w:val="single" w:color="DD3E56" w:themeColor="accent3" w:themeTint="BF" w:sz="8" w:space="0"/>
        <w:right w:val="single" w:color="DD3E56" w:themeColor="accent3" w:themeTint="BF" w:sz="8" w:space="0"/>
        <w:insideH w:val="single" w:color="DD3E56" w:themeColor="accent3" w:themeTint="BF" w:sz="8" w:space="0"/>
        <w:insideV w:val="single" w:color="DD3E56" w:themeColor="accent3" w:themeTint="BF" w:sz="8" w:space="0"/>
      </w:tblBorders>
    </w:tblPr>
    <w:tcPr>
      <w:shd w:val="clear" w:color="auto" w:fill="F3BFC7" w:themeFill="accent3" w:themeFillTint="3F"/>
    </w:tcPr>
    <w:tblStylePr w:type="firstRow">
      <w:rPr>
        <w:b/>
        <w:bCs/>
      </w:rPr>
    </w:tblStylePr>
    <w:tblStylePr w:type="lastRow">
      <w:rPr>
        <w:b/>
        <w:bCs/>
      </w:rPr>
      <w:tblPr/>
      <w:tcPr>
        <w:tcBorders>
          <w:top w:val="single" w:color="DD3E56" w:themeColor="accent3" w:themeTint="BF" w:sz="18" w:space="0"/>
        </w:tcBorders>
      </w:tcPr>
    </w:tblStylePr>
    <w:tblStylePr w:type="firstCol">
      <w:rPr>
        <w:b/>
        <w:bCs/>
      </w:rPr>
    </w:tblStylePr>
    <w:tblStylePr w:type="lastCol">
      <w:rPr>
        <w:b/>
        <w:bCs/>
      </w:rPr>
    </w:tblStylePr>
    <w:tblStylePr w:type="band1Vert">
      <w:tblPr/>
      <w:tcPr>
        <w:shd w:val="clear" w:color="auto" w:fill="E87F8E" w:themeFill="accent3" w:themeFillTint="7F"/>
      </w:tcPr>
    </w:tblStylePr>
    <w:tblStylePr w:type="band1Horz">
      <w:tblPr/>
      <w:tcPr>
        <w:shd w:val="clear" w:color="auto" w:fill="E87F8E" w:themeFill="accent3" w:themeFillTint="7F"/>
      </w:tcPr>
    </w:tblStylePr>
  </w:style>
  <w:style w:type="table" w:styleId="203">
    <w:name w:val="Medium Grid 1 Accent 4"/>
    <w:basedOn w:val="12"/>
    <w:semiHidden/>
    <w:unhideWhenUsed/>
    <w:uiPriority w:val="67"/>
    <w:tblPr>
      <w:tblBorders>
        <w:top w:val="single" w:color="C4973C" w:themeColor="accent4" w:themeTint="BF" w:sz="8" w:space="0"/>
        <w:left w:val="single" w:color="C4973C" w:themeColor="accent4" w:themeTint="BF" w:sz="8" w:space="0"/>
        <w:bottom w:val="single" w:color="C4973C" w:themeColor="accent4" w:themeTint="BF" w:sz="8" w:space="0"/>
        <w:right w:val="single" w:color="C4973C" w:themeColor="accent4" w:themeTint="BF" w:sz="8" w:space="0"/>
        <w:insideH w:val="single" w:color="C4973C" w:themeColor="accent4" w:themeTint="BF" w:sz="8" w:space="0"/>
        <w:insideV w:val="single" w:color="C4973C" w:themeColor="accent4" w:themeTint="BF" w:sz="8" w:space="0"/>
      </w:tblBorders>
    </w:tblPr>
    <w:tcPr>
      <w:shd w:val="clear" w:color="auto" w:fill="EBDCBE" w:themeFill="accent4" w:themeFillTint="3F"/>
    </w:tcPr>
    <w:tblStylePr w:type="firstRow">
      <w:rPr>
        <w:b/>
        <w:bCs/>
      </w:rPr>
    </w:tblStylePr>
    <w:tblStylePr w:type="lastRow">
      <w:rPr>
        <w:b/>
        <w:bCs/>
      </w:rPr>
      <w:tblPr/>
      <w:tcPr>
        <w:tcBorders>
          <w:top w:val="single" w:color="C4973C" w:themeColor="accent4" w:themeTint="BF" w:sz="18" w:space="0"/>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204">
    <w:name w:val="Medium Grid 1 Accent 5"/>
    <w:basedOn w:val="12"/>
    <w:semiHidden/>
    <w:unhideWhenUsed/>
    <w:uiPriority w:val="67"/>
    <w:tblPr>
      <w:tblBorders>
        <w:top w:val="single" w:color="B84A71" w:themeColor="accent5" w:themeTint="BF" w:sz="8" w:space="0"/>
        <w:left w:val="single" w:color="B84A71" w:themeColor="accent5" w:themeTint="BF" w:sz="8" w:space="0"/>
        <w:bottom w:val="single" w:color="B84A71" w:themeColor="accent5" w:themeTint="BF" w:sz="8" w:space="0"/>
        <w:right w:val="single" w:color="B84A71" w:themeColor="accent5" w:themeTint="BF" w:sz="8" w:space="0"/>
        <w:insideH w:val="single" w:color="B84A71" w:themeColor="accent5" w:themeTint="BF" w:sz="8" w:space="0"/>
        <w:insideV w:val="single" w:color="B84A71" w:themeColor="accent5" w:themeTint="BF" w:sz="8" w:space="0"/>
      </w:tblBorders>
    </w:tblPr>
    <w:tcPr>
      <w:shd w:val="clear" w:color="auto" w:fill="E7C3D0" w:themeFill="accent5" w:themeFillTint="3F"/>
    </w:tcPr>
    <w:tblStylePr w:type="firstRow">
      <w:rPr>
        <w:b/>
        <w:bCs/>
      </w:rPr>
    </w:tblStylePr>
    <w:tblStylePr w:type="lastRow">
      <w:rPr>
        <w:b/>
        <w:bCs/>
      </w:rPr>
      <w:tblPr/>
      <w:tcPr>
        <w:tcBorders>
          <w:top w:val="single" w:color="B84A71" w:themeColor="accent5" w:themeTint="BF" w:sz="18" w:space="0"/>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205">
    <w:name w:val="Medium Grid 1 Accent 6"/>
    <w:basedOn w:val="12"/>
    <w:semiHidden/>
    <w:unhideWhenUsed/>
    <w:uiPriority w:val="67"/>
    <w:tblPr>
      <w:tblBorders>
        <w:top w:val="single" w:color="6E8FAF" w:themeColor="accent6" w:themeTint="BF" w:sz="8" w:space="0"/>
        <w:left w:val="single" w:color="6E8FAF" w:themeColor="accent6" w:themeTint="BF" w:sz="8" w:space="0"/>
        <w:bottom w:val="single" w:color="6E8FAF" w:themeColor="accent6" w:themeTint="BF" w:sz="8" w:space="0"/>
        <w:right w:val="single" w:color="6E8FAF" w:themeColor="accent6" w:themeTint="BF" w:sz="8" w:space="0"/>
        <w:insideH w:val="single" w:color="6E8FAF" w:themeColor="accent6" w:themeTint="BF" w:sz="8" w:space="0"/>
        <w:insideV w:val="single" w:color="6E8FAF" w:themeColor="accent6" w:themeTint="BF" w:sz="8" w:space="0"/>
      </w:tblBorders>
    </w:tblPr>
    <w:tcPr>
      <w:shd w:val="clear" w:color="auto" w:fill="CFDAE4" w:themeFill="accent6" w:themeFillTint="3F"/>
    </w:tcPr>
    <w:tblStylePr w:type="firstRow">
      <w:rPr>
        <w:b/>
        <w:bCs/>
      </w:rPr>
    </w:tblStylePr>
    <w:tblStylePr w:type="lastRow">
      <w:rPr>
        <w:b/>
        <w:bCs/>
      </w:rPr>
      <w:tblPr/>
      <w:tcPr>
        <w:tcBorders>
          <w:top w:val="single" w:color="6E8FAF" w:themeColor="accent6" w:themeTint="BF" w:sz="18" w:space="0"/>
        </w:tcBorders>
      </w:tcPr>
    </w:tblStylePr>
    <w:tblStylePr w:type="firstCol">
      <w:rPr>
        <w:b/>
        <w:bCs/>
      </w:rPr>
    </w:tblStylePr>
    <w:tblStylePr w:type="lastCol">
      <w:rPr>
        <w:b/>
        <w:bCs/>
      </w:rPr>
    </w:tblStylePr>
    <w:tblStylePr w:type="band1Vert">
      <w:tblPr/>
      <w:tcPr>
        <w:shd w:val="clear" w:color="auto" w:fill="9FB4CA" w:themeFill="accent6" w:themeFillTint="7F"/>
      </w:tcPr>
    </w:tblStylePr>
    <w:tblStylePr w:type="band1Horz">
      <w:tblPr/>
      <w:tcPr>
        <w:shd w:val="clear" w:color="auto" w:fill="9FB4CA" w:themeFill="accent6" w:themeFillTint="7F"/>
      </w:tcPr>
    </w:tblStylePr>
  </w:style>
  <w:style w:type="table" w:styleId="206">
    <w:name w:val="Medium Grid 2"/>
    <w:basedOn w:val="12"/>
    <w:semiHidden/>
    <w:unhideWhenUsed/>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207">
    <w:name w:val="Medium Grid 2 Accent 1"/>
    <w:basedOn w:val="12"/>
    <w:semiHidden/>
    <w:unhideWhenUsed/>
    <w:uiPriority w:val="68"/>
    <w:rPr>
      <w:rFonts w:asciiTheme="majorHAnsi" w:hAnsiTheme="majorHAnsi" w:eastAsiaTheme="majorEastAsia" w:cstheme="majorBidi"/>
      <w:color w:val="000000" w:themeColor="text1"/>
      <w14:textFill>
        <w14:solidFill>
          <w14:schemeClr w14:val="tx1"/>
        </w14:solidFill>
      </w14:textFill>
    </w:rPr>
    <w:tblPr>
      <w:tblBorders>
        <w:top w:val="single" w:color="1D824C" w:themeColor="accent1" w:sz="8" w:space="0"/>
        <w:left w:val="single" w:color="1D824C" w:themeColor="accent1" w:sz="8" w:space="0"/>
        <w:bottom w:val="single" w:color="1D824C" w:themeColor="accent1" w:sz="8" w:space="0"/>
        <w:right w:val="single" w:color="1D824C" w:themeColor="accent1" w:sz="8" w:space="0"/>
        <w:insideH w:val="single" w:color="1D824C" w:themeColor="accent1" w:sz="8" w:space="0"/>
        <w:insideV w:val="single" w:color="1D824C" w:themeColor="accent1" w:sz="8" w:space="0"/>
      </w:tblBorders>
    </w:tblPr>
    <w:tcPr>
      <w:shd w:val="clear" w:color="auto" w:fill="B8EFD1" w:themeFill="accent1" w:themeFillTint="3F"/>
    </w:tcPr>
    <w:tblStylePr w:type="firstRow">
      <w:rPr>
        <w:b/>
        <w:bCs/>
        <w:color w:val="000000" w:themeColor="text1"/>
        <w14:textFill>
          <w14:solidFill>
            <w14:schemeClr w14:val="tx1"/>
          </w14:solidFill>
        </w14:textFill>
      </w:rPr>
      <w:tblPr/>
      <w:tcPr>
        <w:shd w:val="clear" w:color="auto" w:fill="E2F8ED"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70DFA3" w:themeFill="accent1" w:themeFillTint="7F"/>
      </w:tcPr>
    </w:tblStylePr>
    <w:tblStylePr w:type="band1Horz">
      <w:tblPr/>
      <w:tcPr>
        <w:tcBorders>
          <w:insideH w:val="single" w:sz="6" w:space="0"/>
          <w:insideV w:val="single" w:sz="6" w:space="0"/>
        </w:tcBorders>
        <w:shd w:val="clear" w:color="auto" w:fill="70DFA3" w:themeFill="accent1" w:themeFillTint="7F"/>
      </w:tcPr>
    </w:tblStylePr>
    <w:tblStylePr w:type="nwCell">
      <w:tblPr/>
      <w:tcPr>
        <w:shd w:val="clear" w:color="auto" w:fill="FFFFFF" w:themeFill="background1"/>
      </w:tcPr>
    </w:tblStylePr>
  </w:style>
  <w:style w:type="table" w:styleId="208">
    <w:name w:val="Medium Grid 2 Accent 2"/>
    <w:basedOn w:val="12"/>
    <w:semiHidden/>
    <w:unhideWhenUsed/>
    <w:uiPriority w:val="68"/>
    <w:rPr>
      <w:rFonts w:asciiTheme="majorHAnsi" w:hAnsiTheme="majorHAnsi" w:eastAsiaTheme="majorEastAsia" w:cstheme="majorBidi"/>
      <w:color w:val="000000" w:themeColor="text1"/>
      <w14:textFill>
        <w14:solidFill>
          <w14:schemeClr w14:val="tx1"/>
        </w14:solidFill>
      </w14:textFill>
    </w:rPr>
    <w:tblPr>
      <w:tblBorders>
        <w:top w:val="single" w:color="005556" w:themeColor="accent2" w:sz="8" w:space="0"/>
        <w:left w:val="single" w:color="005556" w:themeColor="accent2" w:sz="8" w:space="0"/>
        <w:bottom w:val="single" w:color="005556" w:themeColor="accent2" w:sz="8" w:space="0"/>
        <w:right w:val="single" w:color="005556" w:themeColor="accent2" w:sz="8" w:space="0"/>
        <w:insideH w:val="single" w:color="005556" w:themeColor="accent2" w:sz="8" w:space="0"/>
        <w:insideV w:val="single" w:color="005556" w:themeColor="accent2" w:sz="8" w:space="0"/>
      </w:tblBorders>
    </w:tblPr>
    <w:tcPr>
      <w:shd w:val="clear" w:color="auto" w:fill="96FDFE" w:themeFill="accent2" w:themeFillTint="3F"/>
    </w:tcPr>
    <w:tblStylePr w:type="firstRow">
      <w:rPr>
        <w:b/>
        <w:bCs/>
        <w:color w:val="000000" w:themeColor="text1"/>
        <w14:textFill>
          <w14:solidFill>
            <w14:schemeClr w14:val="tx1"/>
          </w14:solidFill>
        </w14:textFill>
      </w:rPr>
      <w:tblPr/>
      <w:tcPr>
        <w:shd w:val="clear" w:color="auto" w:fill="D5FEFF"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insideV w:val="single" w:sz="6" w:space="0"/>
        </w:tcBorders>
        <w:shd w:val="clear" w:color="auto" w:fill="2BFCFF" w:themeFill="accent2" w:themeFillTint="7F"/>
      </w:tcPr>
    </w:tblStylePr>
    <w:tblStylePr w:type="nwCell">
      <w:tblPr/>
      <w:tcPr>
        <w:shd w:val="clear" w:color="auto" w:fill="FFFFFF" w:themeFill="background1"/>
      </w:tcPr>
    </w:tblStylePr>
  </w:style>
  <w:style w:type="table" w:styleId="209">
    <w:name w:val="Medium Grid 2 Accent 3"/>
    <w:basedOn w:val="12"/>
    <w:semiHidden/>
    <w:unhideWhenUsed/>
    <w:uiPriority w:val="68"/>
    <w:rPr>
      <w:rFonts w:asciiTheme="majorHAnsi" w:hAnsiTheme="majorHAnsi" w:eastAsiaTheme="majorEastAsia" w:cstheme="majorBidi"/>
      <w:color w:val="000000" w:themeColor="text1"/>
      <w14:textFill>
        <w14:solidFill>
          <w14:schemeClr w14:val="tx1"/>
        </w14:solidFill>
      </w14:textFill>
    </w:rPr>
    <w:tblPr>
      <w:tblBorders>
        <w:top w:val="single" w:color="B11F35" w:themeColor="accent3" w:sz="8" w:space="0"/>
        <w:left w:val="single" w:color="B11F35" w:themeColor="accent3" w:sz="8" w:space="0"/>
        <w:bottom w:val="single" w:color="B11F35" w:themeColor="accent3" w:sz="8" w:space="0"/>
        <w:right w:val="single" w:color="B11F35" w:themeColor="accent3" w:sz="8" w:space="0"/>
        <w:insideH w:val="single" w:color="B11F35" w:themeColor="accent3" w:sz="8" w:space="0"/>
        <w:insideV w:val="single" w:color="B11F35" w:themeColor="accent3" w:sz="8" w:space="0"/>
      </w:tblBorders>
    </w:tblPr>
    <w:tcPr>
      <w:shd w:val="clear" w:color="auto" w:fill="F3BFC7" w:themeFill="accent3" w:themeFillTint="3F"/>
    </w:tcPr>
    <w:tblStylePr w:type="firstRow">
      <w:rPr>
        <w:b/>
        <w:bCs/>
        <w:color w:val="000000" w:themeColor="text1"/>
        <w14:textFill>
          <w14:solidFill>
            <w14:schemeClr w14:val="tx1"/>
          </w14:solidFill>
        </w14:textFill>
      </w:rPr>
      <w:tblPr/>
      <w:tcPr>
        <w:shd w:val="clear" w:color="auto" w:fill="FAE5E8"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5CBD1" w:themeFill="accent3" w:themeFillTint="33"/>
      </w:tcPr>
    </w:tblStylePr>
    <w:tblStylePr w:type="band1Vert">
      <w:tblPr/>
      <w:tcPr>
        <w:shd w:val="clear" w:color="auto" w:fill="E87F8E" w:themeFill="accent3" w:themeFillTint="7F"/>
      </w:tcPr>
    </w:tblStylePr>
    <w:tblStylePr w:type="band1Horz">
      <w:tblPr/>
      <w:tcPr>
        <w:tcBorders>
          <w:insideH w:val="single" w:sz="6" w:space="0"/>
          <w:insideV w:val="single" w:sz="6" w:space="0"/>
        </w:tcBorders>
        <w:shd w:val="clear" w:color="auto" w:fill="E87F8E" w:themeFill="accent3" w:themeFillTint="7F"/>
      </w:tcPr>
    </w:tblStylePr>
    <w:tblStylePr w:type="nwCell">
      <w:tblPr/>
      <w:tcPr>
        <w:shd w:val="clear" w:color="auto" w:fill="FFFFFF" w:themeFill="background1"/>
      </w:tcPr>
    </w:tblStylePr>
  </w:style>
  <w:style w:type="table" w:styleId="210">
    <w:name w:val="Medium Grid 2 Accent 4"/>
    <w:basedOn w:val="12"/>
    <w:semiHidden/>
    <w:unhideWhenUsed/>
    <w:uiPriority w:val="68"/>
    <w:rPr>
      <w:rFonts w:asciiTheme="majorHAnsi" w:hAnsiTheme="majorHAnsi" w:eastAsiaTheme="majorEastAsia" w:cstheme="majorBidi"/>
      <w:color w:val="000000" w:themeColor="text1"/>
      <w14:textFill>
        <w14:solidFill>
          <w14:schemeClr w14:val="tx1"/>
        </w14:solidFill>
      </w14:textFill>
    </w:rPr>
    <w:tblPr>
      <w:tblBorders>
        <w:top w:val="single" w:color="856628" w:themeColor="accent4" w:sz="8" w:space="0"/>
        <w:left w:val="single" w:color="856628" w:themeColor="accent4" w:sz="8" w:space="0"/>
        <w:bottom w:val="single" w:color="856628" w:themeColor="accent4" w:sz="8" w:space="0"/>
        <w:right w:val="single" w:color="856628" w:themeColor="accent4" w:sz="8" w:space="0"/>
        <w:insideH w:val="single" w:color="856628" w:themeColor="accent4" w:sz="8" w:space="0"/>
        <w:insideV w:val="single" w:color="856628" w:themeColor="accent4" w:sz="8" w:space="0"/>
      </w:tblBorders>
    </w:tblPr>
    <w:tcPr>
      <w:shd w:val="clear" w:color="auto" w:fill="EBDCBE" w:themeFill="accent4" w:themeFillTint="3F"/>
    </w:tcPr>
    <w:tblStylePr w:type="firstRow">
      <w:rPr>
        <w:b/>
        <w:bCs/>
        <w:color w:val="000000" w:themeColor="text1"/>
        <w14:textFill>
          <w14:solidFill>
            <w14:schemeClr w14:val="tx1"/>
          </w14:solidFill>
        </w14:textFill>
      </w:rPr>
      <w:tblPr/>
      <w:tcPr>
        <w:shd w:val="clear" w:color="auto" w:fill="F7F1E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FE3CB" w:themeFill="accent4" w:themeFillTint="33"/>
      </w:tcPr>
    </w:tblStylePr>
    <w:tblStylePr w:type="band1Vert">
      <w:tblPr/>
      <w:tcPr>
        <w:shd w:val="clear" w:color="auto" w:fill="D8BA7D" w:themeFill="accent4" w:themeFillTint="7F"/>
      </w:tcPr>
    </w:tblStylePr>
    <w:tblStylePr w:type="band1Horz">
      <w:tblPr/>
      <w:tcPr>
        <w:tcBorders>
          <w:insideH w:val="single" w:sz="6" w:space="0"/>
          <w:insideV w:val="single" w:sz="6" w:space="0"/>
        </w:tcBorders>
        <w:shd w:val="clear" w:color="auto" w:fill="D8BA7D" w:themeFill="accent4" w:themeFillTint="7F"/>
      </w:tcPr>
    </w:tblStylePr>
    <w:tblStylePr w:type="nwCell">
      <w:tblPr/>
      <w:tcPr>
        <w:shd w:val="clear" w:color="auto" w:fill="FFFFFF" w:themeFill="background1"/>
      </w:tcPr>
    </w:tblStylePr>
  </w:style>
  <w:style w:type="table" w:styleId="211">
    <w:name w:val="Medium Grid 2 Accent 5"/>
    <w:basedOn w:val="12"/>
    <w:semiHidden/>
    <w:unhideWhenUsed/>
    <w:uiPriority w:val="68"/>
    <w:rPr>
      <w:rFonts w:asciiTheme="majorHAnsi" w:hAnsiTheme="majorHAnsi" w:eastAsiaTheme="majorEastAsia" w:cstheme="majorBidi"/>
      <w:color w:val="000000" w:themeColor="text1"/>
      <w14:textFill>
        <w14:solidFill>
          <w14:schemeClr w14:val="tx1"/>
        </w14:solidFill>
      </w14:textFill>
    </w:rPr>
    <w:tblPr>
      <w:tblBorders>
        <w:top w:val="single" w:color="7E314C" w:themeColor="accent5" w:sz="8" w:space="0"/>
        <w:left w:val="single" w:color="7E314C" w:themeColor="accent5" w:sz="8" w:space="0"/>
        <w:bottom w:val="single" w:color="7E314C" w:themeColor="accent5" w:sz="8" w:space="0"/>
        <w:right w:val="single" w:color="7E314C" w:themeColor="accent5" w:sz="8" w:space="0"/>
        <w:insideH w:val="single" w:color="7E314C" w:themeColor="accent5" w:sz="8" w:space="0"/>
        <w:insideV w:val="single" w:color="7E314C" w:themeColor="accent5" w:sz="8" w:space="0"/>
      </w:tblBorders>
    </w:tblPr>
    <w:tcPr>
      <w:shd w:val="clear" w:color="auto" w:fill="E7C3D0" w:themeFill="accent5" w:themeFillTint="3F"/>
    </w:tcPr>
    <w:tblStylePr w:type="firstRow">
      <w:rPr>
        <w:b/>
        <w:bCs/>
        <w:color w:val="000000" w:themeColor="text1"/>
        <w14:textFill>
          <w14:solidFill>
            <w14:schemeClr w14:val="tx1"/>
          </w14:solidFill>
        </w14:textFill>
      </w:rPr>
      <w:tblPr/>
      <w:tcPr>
        <w:shd w:val="clear" w:color="auto" w:fill="F5E7EC"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insideV w:val="single" w:sz="6" w:space="0"/>
        </w:tcBorders>
        <w:shd w:val="clear" w:color="auto" w:fill="D086A0" w:themeFill="accent5" w:themeFillTint="7F"/>
      </w:tcPr>
    </w:tblStylePr>
    <w:tblStylePr w:type="nwCell">
      <w:tblPr/>
      <w:tcPr>
        <w:shd w:val="clear" w:color="auto" w:fill="FFFFFF" w:themeFill="background1"/>
      </w:tcPr>
    </w:tblStylePr>
  </w:style>
  <w:style w:type="table" w:styleId="212">
    <w:name w:val="Medium Grid 2 Accent 6"/>
    <w:basedOn w:val="12"/>
    <w:semiHidden/>
    <w:unhideWhenUsed/>
    <w:uiPriority w:val="68"/>
    <w:rPr>
      <w:rFonts w:asciiTheme="majorHAnsi" w:hAnsiTheme="majorHAnsi" w:eastAsiaTheme="majorEastAsia" w:cstheme="majorBidi"/>
      <w:color w:val="000000" w:themeColor="text1"/>
      <w14:textFill>
        <w14:solidFill>
          <w14:schemeClr w14:val="tx1"/>
        </w14:solidFill>
      </w14:textFill>
    </w:rPr>
    <w:tblPr>
      <w:tblBorders>
        <w:top w:val="single" w:color="4B6A88" w:themeColor="accent6" w:sz="8" w:space="0"/>
        <w:left w:val="single" w:color="4B6A88" w:themeColor="accent6" w:sz="8" w:space="0"/>
        <w:bottom w:val="single" w:color="4B6A88" w:themeColor="accent6" w:sz="8" w:space="0"/>
        <w:right w:val="single" w:color="4B6A88" w:themeColor="accent6" w:sz="8" w:space="0"/>
        <w:insideH w:val="single" w:color="4B6A88" w:themeColor="accent6" w:sz="8" w:space="0"/>
        <w:insideV w:val="single" w:color="4B6A88" w:themeColor="accent6" w:sz="8" w:space="0"/>
      </w:tblBorders>
    </w:tblPr>
    <w:tcPr>
      <w:shd w:val="clear" w:color="auto" w:fill="CFDAE4" w:themeFill="accent6" w:themeFillTint="3F"/>
    </w:tcPr>
    <w:tblStylePr w:type="firstRow">
      <w:rPr>
        <w:b/>
        <w:bCs/>
        <w:color w:val="000000" w:themeColor="text1"/>
        <w14:textFill>
          <w14:solidFill>
            <w14:schemeClr w14:val="tx1"/>
          </w14:solidFill>
        </w14:textFill>
      </w:rPr>
      <w:tblPr/>
      <w:tcPr>
        <w:shd w:val="clear" w:color="auto" w:fill="ECF0F4"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FB4CA" w:themeFill="accent6" w:themeFillTint="7F"/>
      </w:tcPr>
    </w:tblStylePr>
    <w:tblStylePr w:type="band1Horz">
      <w:tblPr/>
      <w:tcPr>
        <w:tcBorders>
          <w:insideH w:val="single" w:sz="6" w:space="0"/>
          <w:insideV w:val="single" w:sz="6" w:space="0"/>
        </w:tcBorders>
        <w:shd w:val="clear" w:color="auto" w:fill="9FB4CA" w:themeFill="accent6" w:themeFillTint="7F"/>
      </w:tcPr>
    </w:tblStylePr>
    <w:tblStylePr w:type="nwCell">
      <w:tblPr/>
      <w:tcPr>
        <w:shd w:val="clear" w:color="auto" w:fill="FFFFFF" w:themeFill="background1"/>
      </w:tcPr>
    </w:tblStylePr>
  </w:style>
  <w:style w:type="table" w:styleId="213">
    <w:name w:val="Medium Grid 3"/>
    <w:basedOn w:val="12"/>
    <w:semiHidden/>
    <w:unhideWhenUsed/>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214">
    <w:name w:val="Medium Grid 3 Accent 1"/>
    <w:basedOn w:val="12"/>
    <w:semiHidden/>
    <w:unhideWhenUsed/>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EFD1"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D824C"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D824C"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D824C"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D824C"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0DFA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0DFA3" w:themeFill="accent1" w:themeFillTint="7F"/>
      </w:tcPr>
    </w:tblStylePr>
  </w:style>
  <w:style w:type="table" w:styleId="215">
    <w:name w:val="Medium Grid 3 Accent 2"/>
    <w:basedOn w:val="12"/>
    <w:semiHidden/>
    <w:unhideWhenUsed/>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96FDFE"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5556"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5556"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5556"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5556"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2BFCFF"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2BFCFF" w:themeFill="accent2" w:themeFillTint="7F"/>
      </w:tcPr>
    </w:tblStylePr>
  </w:style>
  <w:style w:type="table" w:styleId="216">
    <w:name w:val="Medium Grid 3 Accent 3"/>
    <w:basedOn w:val="12"/>
    <w:semiHidden/>
    <w:unhideWhenUsed/>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3BFC7"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B11F35"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B11F35"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B11F35"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B11F3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87F8E"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E87F8E" w:themeFill="accent3" w:themeFillTint="7F"/>
      </w:tcPr>
    </w:tblStylePr>
  </w:style>
  <w:style w:type="table" w:styleId="217">
    <w:name w:val="Medium Grid 3 Accent 4"/>
    <w:basedOn w:val="12"/>
    <w:semiHidden/>
    <w:unhideWhenUsed/>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BDCBE"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56628"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56628"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56628"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56628"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8BA7D"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8BA7D" w:themeFill="accent4" w:themeFillTint="7F"/>
      </w:tcPr>
    </w:tblStylePr>
  </w:style>
  <w:style w:type="table" w:styleId="218">
    <w:name w:val="Medium Grid 3 Accent 5"/>
    <w:basedOn w:val="12"/>
    <w:semiHidden/>
    <w:unhideWhenUsed/>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7C3D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E314C"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E314C"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E314C"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E314C"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086A0"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086A0" w:themeFill="accent5" w:themeFillTint="7F"/>
      </w:tcPr>
    </w:tblStylePr>
  </w:style>
  <w:style w:type="table" w:styleId="219">
    <w:name w:val="Medium Grid 3 Accent 6"/>
    <w:basedOn w:val="12"/>
    <w:semiHidden/>
    <w:unhideWhenUsed/>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FDAE4"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6A88"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6A88"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6A88"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6A88"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FB4CA"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FB4CA" w:themeFill="accent6" w:themeFillTint="7F"/>
      </w:tcPr>
    </w:tblStylePr>
  </w:style>
  <w:style w:type="table" w:styleId="220">
    <w:name w:val="Dark List"/>
    <w:basedOn w:val="12"/>
    <w:semiHidden/>
    <w:unhideWhenUsed/>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21">
    <w:name w:val="Dark List Accent 1"/>
    <w:basedOn w:val="12"/>
    <w:semiHidden/>
    <w:unhideWhenUsed/>
    <w:uiPriority w:val="70"/>
    <w:rPr>
      <w:color w:val="FFFFFF" w:themeColor="background1"/>
      <w14:textFill>
        <w14:solidFill>
          <w14:schemeClr w14:val="bg1"/>
        </w14:solidFill>
      </w14:textFill>
    </w:rPr>
    <w:tblPr>
      <w:tblStyleRowBandSize w:val="1"/>
      <w:tblStyleColBandSize w:val="1"/>
    </w:tblPr>
    <w:tcPr>
      <w:shd w:val="clear" w:color="auto" w:fill="1D824C"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56138"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222">
    <w:name w:val="Dark List Accent 2"/>
    <w:basedOn w:val="12"/>
    <w:semiHidden/>
    <w:unhideWhenUsed/>
    <w:uiPriority w:val="70"/>
    <w:rPr>
      <w:color w:val="FFFFFF" w:themeColor="background1"/>
      <w14:textFill>
        <w14:solidFill>
          <w14:schemeClr w14:val="bg1"/>
        </w14:solidFill>
      </w14:textFill>
    </w:rPr>
    <w:tblPr>
      <w:tblStyleRowBandSize w:val="1"/>
      <w:tblStyleColBandSize w:val="1"/>
    </w:tblPr>
    <w:tcPr>
      <w:shd w:val="clear" w:color="auto" w:fill="005556"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003F4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223">
    <w:name w:val="Dark List Accent 3"/>
    <w:basedOn w:val="12"/>
    <w:semiHidden/>
    <w:unhideWhenUsed/>
    <w:uiPriority w:val="70"/>
    <w:rPr>
      <w:color w:val="FFFFFF" w:themeColor="background1"/>
      <w14:textFill>
        <w14:solidFill>
          <w14:schemeClr w14:val="bg1"/>
        </w14:solidFill>
      </w14:textFill>
    </w:rPr>
    <w:tblPr>
      <w:tblStyleRowBandSize w:val="1"/>
      <w:tblStyleColBandSize w:val="1"/>
    </w:tblPr>
    <w:tcPr>
      <w:shd w:val="clear" w:color="auto" w:fill="B11F3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80F1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84172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224">
    <w:name w:val="Dark List Accent 4"/>
    <w:basedOn w:val="12"/>
    <w:semiHidden/>
    <w:unhideWhenUsed/>
    <w:uiPriority w:val="70"/>
    <w:rPr>
      <w:color w:val="FFFFFF" w:themeColor="background1"/>
      <w14:textFill>
        <w14:solidFill>
          <w14:schemeClr w14:val="bg1"/>
        </w14:solidFill>
      </w14:textFill>
    </w:rPr>
    <w:tblPr>
      <w:tblStyleRowBandSize w:val="1"/>
      <w:tblStyleColBandSize w:val="1"/>
    </w:tblPr>
    <w:tcPr>
      <w:shd w:val="clear" w:color="auto" w:fill="856628"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23213"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634C1D"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634C1D" w:themeFill="accent4" w:themeFillShade="BF"/>
      </w:tcPr>
    </w:tblStylePr>
    <w:tblStylePr w:type="band1Vert">
      <w:tblPr/>
      <w:tcPr>
        <w:tcBorders>
          <w:top w:val="nil"/>
          <w:left w:val="nil"/>
          <w:bottom w:val="nil"/>
          <w:right w:val="nil"/>
          <w:insideH w:val="nil"/>
          <w:insideV w:val="nil"/>
        </w:tcBorders>
        <w:shd w:val="clear" w:color="auto" w:fill="634C1D" w:themeFill="accent4" w:themeFillShade="BF"/>
      </w:tcPr>
    </w:tblStylePr>
    <w:tblStylePr w:type="band1Horz">
      <w:tblPr/>
      <w:tcPr>
        <w:tcBorders>
          <w:top w:val="nil"/>
          <w:left w:val="nil"/>
          <w:bottom w:val="nil"/>
          <w:right w:val="nil"/>
          <w:insideH w:val="nil"/>
          <w:insideV w:val="nil"/>
        </w:tcBorders>
        <w:shd w:val="clear" w:color="auto" w:fill="634C1D" w:themeFill="accent4" w:themeFillShade="BF"/>
      </w:tcPr>
    </w:tblStylePr>
  </w:style>
  <w:style w:type="table" w:styleId="225">
    <w:name w:val="Dark List Accent 5"/>
    <w:basedOn w:val="12"/>
    <w:semiHidden/>
    <w:unhideWhenUsed/>
    <w:uiPriority w:val="70"/>
    <w:rPr>
      <w:color w:val="FFFFFF" w:themeColor="background1"/>
      <w14:textFill>
        <w14:solidFill>
          <w14:schemeClr w14:val="bg1"/>
        </w14:solidFill>
      </w14:textFill>
    </w:rPr>
    <w:tblPr>
      <w:tblStyleRowBandSize w:val="1"/>
      <w:tblStyleColBandSize w:val="1"/>
    </w:tblPr>
    <w:tcPr>
      <w:shd w:val="clear" w:color="auto" w:fill="7E314C"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5E2438"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226">
    <w:name w:val="Dark List Accent 6"/>
    <w:basedOn w:val="12"/>
    <w:semiHidden/>
    <w:unhideWhenUsed/>
    <w:uiPriority w:val="70"/>
    <w:rPr>
      <w:color w:val="FFFFFF" w:themeColor="background1"/>
      <w14:textFill>
        <w14:solidFill>
          <w14:schemeClr w14:val="bg1"/>
        </w14:solidFill>
      </w14:textFill>
    </w:rPr>
    <w:tblPr>
      <w:tblStyleRowBandSize w:val="1"/>
      <w:tblStyleColBandSize w:val="1"/>
    </w:tblPr>
    <w:tcPr>
      <w:shd w:val="clear" w:color="auto" w:fill="4B6A88"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84F6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table" w:styleId="227">
    <w:name w:val="Colorful Shading"/>
    <w:basedOn w:val="12"/>
    <w:semiHidden/>
    <w:unhideWhenUsed/>
    <w:uiPriority w:val="71"/>
    <w:rPr>
      <w:color w:val="000000" w:themeColor="text1"/>
      <w14:textFill>
        <w14:solidFill>
          <w14:schemeClr w14:val="tx1"/>
        </w14:solidFill>
      </w14:textFill>
    </w:rPr>
    <w:tblPr>
      <w:tblBorders>
        <w:top w:val="single" w:color="005556"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28">
    <w:name w:val="Colorful Shading Accent 1"/>
    <w:basedOn w:val="12"/>
    <w:semiHidden/>
    <w:unhideWhenUsed/>
    <w:uiPriority w:val="71"/>
    <w:rPr>
      <w:color w:val="000000" w:themeColor="text1"/>
      <w14:textFill>
        <w14:solidFill>
          <w14:schemeClr w14:val="tx1"/>
        </w14:solidFill>
      </w14:textFill>
    </w:rPr>
    <w:tblPr>
      <w:tblBorders>
        <w:top w:val="single" w:color="005556" w:themeColor="accent2" w:sz="24" w:space="0"/>
        <w:left w:val="single" w:color="1D824C" w:themeColor="accent1" w:sz="4" w:space="0"/>
        <w:bottom w:val="single" w:color="1D824C" w:themeColor="accent1" w:sz="4" w:space="0"/>
        <w:right w:val="single" w:color="1D824C" w:themeColor="accent1" w:sz="4" w:space="0"/>
        <w:insideH w:val="single" w:color="FFFFFF" w:themeColor="background1" w:sz="4" w:space="0"/>
        <w:insideV w:val="single" w:color="FFFFFF" w:themeColor="background1" w:sz="4" w:space="0"/>
      </w:tblBorders>
    </w:tblPr>
    <w:tcPr>
      <w:shd w:val="clear" w:color="auto" w:fill="E2F8ED" w:themeFill="accent1" w:themeFillTint="19"/>
    </w:tcPr>
    <w:tblStylePr w:type="firstRow">
      <w:rPr>
        <w:b/>
        <w:bCs/>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14D2D"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14D2D"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70DFA3"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29">
    <w:name w:val="Colorful Shading Accent 2"/>
    <w:basedOn w:val="12"/>
    <w:semiHidden/>
    <w:unhideWhenUsed/>
    <w:uiPriority w:val="71"/>
    <w:rPr>
      <w:color w:val="000000" w:themeColor="text1"/>
      <w14:textFill>
        <w14:solidFill>
          <w14:schemeClr w14:val="tx1"/>
        </w14:solidFill>
      </w14:textFill>
    </w:rPr>
    <w:tblPr>
      <w:tblBorders>
        <w:top w:val="single" w:color="005556" w:themeColor="accent2" w:sz="24" w:space="0"/>
        <w:left w:val="single" w:color="005556" w:themeColor="accent2" w:sz="4" w:space="0"/>
        <w:bottom w:val="single" w:color="005556" w:themeColor="accent2" w:sz="4" w:space="0"/>
        <w:right w:val="single" w:color="005556" w:themeColor="accent2" w:sz="4" w:space="0"/>
        <w:insideH w:val="single" w:color="FFFFFF" w:themeColor="background1" w:sz="4" w:space="0"/>
        <w:insideV w:val="single" w:color="FFFFFF" w:themeColor="background1" w:sz="4" w:space="0"/>
      </w:tblBorders>
    </w:tblPr>
    <w:tcPr>
      <w:shd w:val="clear" w:color="auto" w:fill="D5FEFF" w:themeFill="accent2" w:themeFillTint="19"/>
    </w:tcPr>
    <w:tblStylePr w:type="firstRow">
      <w:rPr>
        <w:b/>
        <w:bCs/>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3233"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3233"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0">
    <w:name w:val="Colorful Shading Accent 3"/>
    <w:basedOn w:val="12"/>
    <w:semiHidden/>
    <w:unhideWhenUsed/>
    <w:uiPriority w:val="71"/>
    <w:rPr>
      <w:color w:val="000000" w:themeColor="text1"/>
      <w14:textFill>
        <w14:solidFill>
          <w14:schemeClr w14:val="tx1"/>
        </w14:solidFill>
      </w14:textFill>
    </w:rPr>
    <w:tblPr>
      <w:tblBorders>
        <w:top w:val="single" w:color="856628" w:themeColor="accent4" w:sz="24" w:space="0"/>
        <w:left w:val="single" w:color="B11F35" w:themeColor="accent3" w:sz="4" w:space="0"/>
        <w:bottom w:val="single" w:color="B11F35" w:themeColor="accent3" w:sz="4" w:space="0"/>
        <w:right w:val="single" w:color="B11F35" w:themeColor="accent3" w:sz="4" w:space="0"/>
        <w:insideH w:val="single" w:color="FFFFFF" w:themeColor="background1" w:sz="4" w:space="0"/>
        <w:insideV w:val="single" w:color="FFFFFF" w:themeColor="background1" w:sz="4" w:space="0"/>
      </w:tblBorders>
    </w:tblPr>
    <w:tcPr>
      <w:shd w:val="clear" w:color="auto" w:fill="FAE5E8" w:themeFill="accent3" w:themeFillTint="19"/>
    </w:tcPr>
    <w:tblStylePr w:type="firstRow">
      <w:rPr>
        <w:b/>
        <w:bCs/>
      </w:rPr>
      <w:tblPr/>
      <w:tcPr>
        <w:tcBorders>
          <w:top w:val="nil"/>
          <w:left w:val="nil"/>
          <w:bottom w:val="single" w:color="856628"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A121F"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A121F"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C98A4" w:themeFill="accent3" w:themeFillTint="66"/>
      </w:tcPr>
    </w:tblStylePr>
    <w:tblStylePr w:type="band1Horz">
      <w:tblPr/>
      <w:tcPr>
        <w:shd w:val="clear" w:color="auto" w:fill="E87F8E" w:themeFill="accent3" w:themeFillTint="7F"/>
      </w:tcPr>
    </w:tblStylePr>
  </w:style>
  <w:style w:type="table" w:styleId="231">
    <w:name w:val="Colorful Shading Accent 4"/>
    <w:basedOn w:val="12"/>
    <w:semiHidden/>
    <w:unhideWhenUsed/>
    <w:uiPriority w:val="71"/>
    <w:rPr>
      <w:color w:val="000000" w:themeColor="text1"/>
      <w14:textFill>
        <w14:solidFill>
          <w14:schemeClr w14:val="tx1"/>
        </w14:solidFill>
      </w14:textFill>
    </w:rPr>
    <w:tblPr>
      <w:tblBorders>
        <w:top w:val="single" w:color="B11F35" w:themeColor="accent3" w:sz="24" w:space="0"/>
        <w:left w:val="single" w:color="856628" w:themeColor="accent4" w:sz="4" w:space="0"/>
        <w:bottom w:val="single" w:color="856628" w:themeColor="accent4" w:sz="4" w:space="0"/>
        <w:right w:val="single" w:color="856628" w:themeColor="accent4" w:sz="4" w:space="0"/>
        <w:insideH w:val="single" w:color="FFFFFF" w:themeColor="background1" w:sz="4" w:space="0"/>
        <w:insideV w:val="single" w:color="FFFFFF" w:themeColor="background1" w:sz="4" w:space="0"/>
      </w:tblBorders>
    </w:tblPr>
    <w:tcPr>
      <w:shd w:val="clear" w:color="auto" w:fill="F7F1E5" w:themeFill="accent4" w:themeFillTint="19"/>
    </w:tcPr>
    <w:tblStylePr w:type="firstRow">
      <w:rPr>
        <w:b/>
        <w:bCs/>
      </w:rPr>
      <w:tblPr/>
      <w:tcPr>
        <w:tcBorders>
          <w:top w:val="nil"/>
          <w:left w:val="nil"/>
          <w:bottom w:val="single" w:color="B11F35"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F3D1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F3D1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F3D17"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2">
    <w:name w:val="Colorful Shading Accent 5"/>
    <w:basedOn w:val="12"/>
    <w:semiHidden/>
    <w:unhideWhenUsed/>
    <w:uiPriority w:val="71"/>
    <w:rPr>
      <w:color w:val="000000" w:themeColor="text1"/>
      <w14:textFill>
        <w14:solidFill>
          <w14:schemeClr w14:val="tx1"/>
        </w14:solidFill>
      </w14:textFill>
    </w:rPr>
    <w:tblPr>
      <w:tblBorders>
        <w:top w:val="single" w:color="4B6A88" w:themeColor="accent6" w:sz="24" w:space="0"/>
        <w:left w:val="single" w:color="7E314C" w:themeColor="accent5" w:sz="4" w:space="0"/>
        <w:bottom w:val="single" w:color="7E314C" w:themeColor="accent5" w:sz="4" w:space="0"/>
        <w:right w:val="single" w:color="7E314C" w:themeColor="accent5" w:sz="4" w:space="0"/>
        <w:insideH w:val="single" w:color="FFFFFF" w:themeColor="background1" w:sz="4" w:space="0"/>
        <w:insideV w:val="single" w:color="FFFFFF" w:themeColor="background1" w:sz="4" w:space="0"/>
      </w:tblBorders>
    </w:tblPr>
    <w:tcPr>
      <w:shd w:val="clear" w:color="auto" w:fill="F5E7EC" w:themeFill="accent5" w:themeFillTint="19"/>
    </w:tcPr>
    <w:tblStylePr w:type="firstRow">
      <w:rPr>
        <w:b/>
        <w:bCs/>
      </w:rPr>
      <w:tblPr/>
      <w:tcPr>
        <w:tcBorders>
          <w:top w:val="nil"/>
          <w:left w:val="nil"/>
          <w:bottom w:val="single" w:color="4B6A88"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B1D2D"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B1D2D"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3">
    <w:name w:val="Colorful Shading Accent 6"/>
    <w:basedOn w:val="12"/>
    <w:semiHidden/>
    <w:unhideWhenUsed/>
    <w:uiPriority w:val="71"/>
    <w:rPr>
      <w:color w:val="000000" w:themeColor="text1"/>
      <w14:textFill>
        <w14:solidFill>
          <w14:schemeClr w14:val="tx1"/>
        </w14:solidFill>
      </w14:textFill>
    </w:rPr>
    <w:tblPr>
      <w:tblBorders>
        <w:top w:val="single" w:color="7E314C" w:themeColor="accent5" w:sz="24" w:space="0"/>
        <w:left w:val="single" w:color="4B6A88" w:themeColor="accent6" w:sz="4" w:space="0"/>
        <w:bottom w:val="single" w:color="4B6A88" w:themeColor="accent6" w:sz="4" w:space="0"/>
        <w:right w:val="single" w:color="4B6A88" w:themeColor="accent6" w:sz="4" w:space="0"/>
        <w:insideH w:val="single" w:color="FFFFFF" w:themeColor="background1" w:sz="4" w:space="0"/>
        <w:insideV w:val="single" w:color="FFFFFF" w:themeColor="background1" w:sz="4" w:space="0"/>
      </w:tblBorders>
    </w:tblPr>
    <w:tcPr>
      <w:shd w:val="clear" w:color="auto" w:fill="ECF0F4" w:themeFill="accent6" w:themeFillTint="19"/>
    </w:tcPr>
    <w:tblStylePr w:type="firstRow">
      <w:rPr>
        <w:b/>
        <w:bCs/>
      </w:rPr>
      <w:tblPr/>
      <w:tcPr>
        <w:tcBorders>
          <w:top w:val="nil"/>
          <w:left w:val="nil"/>
          <w:bottom w:val="single" w:color="7E314C"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C3F51"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C3F51"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C3F51" w:themeFill="accent6" w:themeFillShade="99"/>
      </w:tcPr>
    </w:tblStylePr>
    <w:tblStylePr w:type="band1Vert">
      <w:tblPr/>
      <w:tcPr>
        <w:shd w:val="clear" w:color="auto" w:fill="B1C3D4" w:themeFill="accent6" w:themeFillTint="66"/>
      </w:tcPr>
    </w:tblStylePr>
    <w:tblStylePr w:type="band1Horz">
      <w:tblPr/>
      <w:tcPr>
        <w:shd w:val="clear" w:color="auto" w:fill="9FB4CA"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4">
    <w:name w:val="Colorful List"/>
    <w:basedOn w:val="12"/>
    <w:semiHidden/>
    <w:unhideWhenUsed/>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04344" w:themeFill="accent2" w:themeFillShade="CC"/>
      </w:tcPr>
    </w:tblStylePr>
    <w:tblStylePr w:type="lastRow">
      <w:rPr>
        <w:b/>
        <w:bCs/>
        <w:color w:val="004445"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35">
    <w:name w:val="Colorful List Accent 1"/>
    <w:basedOn w:val="12"/>
    <w:semiHidden/>
    <w:unhideWhenUsed/>
    <w:uiPriority w:val="72"/>
    <w:rPr>
      <w:color w:val="000000" w:themeColor="text1"/>
      <w14:textFill>
        <w14:solidFill>
          <w14:schemeClr w14:val="tx1"/>
        </w14:solidFill>
      </w14:textFill>
    </w:rPr>
    <w:tblPr>
      <w:tblStyleRowBandSize w:val="1"/>
      <w:tblStyleColBandSize w:val="1"/>
    </w:tblPr>
    <w:tcPr>
      <w:shd w:val="clear" w:color="auto" w:fill="E2F8ED"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04344" w:themeFill="accent2" w:themeFillShade="CC"/>
      </w:tcPr>
    </w:tblStylePr>
    <w:tblStylePr w:type="lastRow">
      <w:rPr>
        <w:b/>
        <w:bCs/>
        <w:color w:val="004445"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EFD1" w:themeFill="accent1" w:themeFillTint="3F"/>
      </w:tcPr>
    </w:tblStylePr>
    <w:tblStylePr w:type="band1Horz">
      <w:tblPr/>
      <w:tcPr>
        <w:shd w:val="clear" w:color="auto" w:fill="C5F2DA" w:themeFill="accent1" w:themeFillTint="33"/>
      </w:tcPr>
    </w:tblStylePr>
  </w:style>
  <w:style w:type="table" w:styleId="236">
    <w:name w:val="Colorful List Accent 2"/>
    <w:basedOn w:val="12"/>
    <w:semiHidden/>
    <w:unhideWhenUsed/>
    <w:uiPriority w:val="72"/>
    <w:rPr>
      <w:color w:val="000000" w:themeColor="text1"/>
      <w14:textFill>
        <w14:solidFill>
          <w14:schemeClr w14:val="tx1"/>
        </w14:solidFill>
      </w14:textFill>
    </w:rPr>
    <w:tblPr>
      <w:tblStyleRowBandSize w:val="1"/>
      <w:tblStyleColBandSize w:val="1"/>
    </w:tblPr>
    <w:tcPr>
      <w:shd w:val="clear" w:color="auto" w:fill="D5FEFF"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04344" w:themeFill="accent2" w:themeFillShade="CC"/>
      </w:tcPr>
    </w:tblStylePr>
    <w:tblStylePr w:type="lastRow">
      <w:rPr>
        <w:b/>
        <w:bCs/>
        <w:color w:val="004445"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E" w:themeFill="accent2" w:themeFillTint="3F"/>
      </w:tcPr>
    </w:tblStylePr>
    <w:tblStylePr w:type="band1Horz">
      <w:tblPr/>
      <w:tcPr>
        <w:shd w:val="clear" w:color="auto" w:fill="AAFEFF" w:themeFill="accent2" w:themeFillTint="33"/>
      </w:tcPr>
    </w:tblStylePr>
  </w:style>
  <w:style w:type="table" w:styleId="237">
    <w:name w:val="Colorful List Accent 3"/>
    <w:basedOn w:val="12"/>
    <w:semiHidden/>
    <w:unhideWhenUsed/>
    <w:uiPriority w:val="72"/>
    <w:rPr>
      <w:color w:val="000000" w:themeColor="text1"/>
      <w14:textFill>
        <w14:solidFill>
          <w14:schemeClr w14:val="tx1"/>
        </w14:solidFill>
      </w14:textFill>
    </w:rPr>
    <w:tblPr>
      <w:tblStyleRowBandSize w:val="1"/>
      <w:tblStyleColBandSize w:val="1"/>
    </w:tblPr>
    <w:tcPr>
      <w:shd w:val="clear" w:color="auto" w:fill="FAE5E8"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A511F" w:themeFill="accent4" w:themeFillShade="CC"/>
      </w:tcPr>
    </w:tblStylePr>
    <w:tblStylePr w:type="lastRow">
      <w:rPr>
        <w:b/>
        <w:bCs/>
        <w:color w:val="6A522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BFC7" w:themeFill="accent3" w:themeFillTint="3F"/>
      </w:tcPr>
    </w:tblStylePr>
    <w:tblStylePr w:type="band1Horz">
      <w:tblPr/>
      <w:tcPr>
        <w:shd w:val="clear" w:color="auto" w:fill="F5CBD1" w:themeFill="accent3" w:themeFillTint="33"/>
      </w:tcPr>
    </w:tblStylePr>
  </w:style>
  <w:style w:type="table" w:styleId="238">
    <w:name w:val="Colorful List Accent 4"/>
    <w:basedOn w:val="12"/>
    <w:semiHidden/>
    <w:unhideWhenUsed/>
    <w:uiPriority w:val="72"/>
    <w:rPr>
      <w:color w:val="000000" w:themeColor="text1"/>
      <w14:textFill>
        <w14:solidFill>
          <w14:schemeClr w14:val="tx1"/>
        </w14:solidFill>
      </w14:textFill>
    </w:rPr>
    <w:tblPr>
      <w:tblStyleRowBandSize w:val="1"/>
      <w:tblStyleColBandSize w:val="1"/>
    </w:tblPr>
    <w:tcPr>
      <w:shd w:val="clear" w:color="auto" w:fill="F7F1E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D182A" w:themeFill="accent3" w:themeFillShade="CC"/>
      </w:tcPr>
    </w:tblStylePr>
    <w:tblStylePr w:type="lastRow">
      <w:rPr>
        <w:b/>
        <w:bCs/>
        <w:color w:val="8E192A"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B" w:themeFill="accent4" w:themeFillTint="33"/>
      </w:tcPr>
    </w:tblStylePr>
  </w:style>
  <w:style w:type="table" w:styleId="239">
    <w:name w:val="Colorful List Accent 5"/>
    <w:basedOn w:val="12"/>
    <w:semiHidden/>
    <w:unhideWhenUsed/>
    <w:uiPriority w:val="72"/>
    <w:rPr>
      <w:color w:val="000000" w:themeColor="text1"/>
      <w14:textFill>
        <w14:solidFill>
          <w14:schemeClr w14:val="tx1"/>
        </w14:solidFill>
      </w14:textFill>
    </w:rPr>
    <w:tblPr>
      <w:tblStyleRowBandSize w:val="1"/>
      <w:tblStyleColBandSize w:val="1"/>
    </w:tblPr>
    <w:tcPr>
      <w:shd w:val="clear" w:color="auto" w:fill="F5E7EC"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B546C" w:themeFill="accent6" w:themeFillShade="CC"/>
      </w:tcPr>
    </w:tblStylePr>
    <w:tblStylePr w:type="lastRow">
      <w:rPr>
        <w:b/>
        <w:bCs/>
        <w:color w:val="3C556D"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D0" w:themeFill="accent5" w:themeFillTint="3F"/>
      </w:tcPr>
    </w:tblStylePr>
    <w:tblStylePr w:type="band1Horz">
      <w:tblPr/>
      <w:tcPr>
        <w:shd w:val="clear" w:color="auto" w:fill="ECCED9" w:themeFill="accent5" w:themeFillTint="33"/>
      </w:tcPr>
    </w:tblStylePr>
  </w:style>
  <w:style w:type="table" w:styleId="240">
    <w:name w:val="Colorful List Accent 6"/>
    <w:basedOn w:val="12"/>
    <w:semiHidden/>
    <w:unhideWhenUsed/>
    <w:uiPriority w:val="72"/>
    <w:rPr>
      <w:color w:val="000000" w:themeColor="text1"/>
      <w14:textFill>
        <w14:solidFill>
          <w14:schemeClr w14:val="tx1"/>
        </w14:solidFill>
      </w14:textFill>
    </w:rPr>
    <w:tblPr>
      <w:tblStyleRowBandSize w:val="1"/>
      <w:tblStyleColBandSize w:val="1"/>
    </w:tblPr>
    <w:tcPr>
      <w:shd w:val="clear" w:color="auto" w:fill="ECF0F4"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4273C" w:themeFill="accent5" w:themeFillShade="CC"/>
      </w:tcPr>
    </w:tblStylePr>
    <w:tblStylePr w:type="lastRow">
      <w:rPr>
        <w:b/>
        <w:bCs/>
        <w:color w:val="65273D"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241">
    <w:name w:val="Colorful Grid"/>
    <w:basedOn w:val="12"/>
    <w:semiHidden/>
    <w:unhideWhenUsed/>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42">
    <w:name w:val="Colorful Grid Accent 1"/>
    <w:basedOn w:val="12"/>
    <w:semiHidden/>
    <w:unhideWhenUsed/>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14:textFill>
          <w14:solidFill>
            <w14:schemeClr w14:val="tx1"/>
          </w14:solidFill>
        </w14:textFill>
      </w:rPr>
      <w:tblPr/>
      <w:tcPr>
        <w:shd w:val="clear" w:color="auto" w:fill="8CE5B5" w:themeFill="accent1" w:themeFillTint="66"/>
      </w:tcPr>
    </w:tblStylePr>
    <w:tblStylePr w:type="firstCol">
      <w:rPr>
        <w:color w:val="FFFFFF" w:themeColor="background1"/>
        <w14:textFill>
          <w14:solidFill>
            <w14:schemeClr w14:val="bg1"/>
          </w14:solidFill>
        </w14:textFill>
      </w:rPr>
      <w:tblPr/>
      <w:tcPr>
        <w:shd w:val="clear" w:color="auto" w:fill="156138" w:themeFill="accent1" w:themeFillShade="BF"/>
      </w:tcPr>
    </w:tblStylePr>
    <w:tblStylePr w:type="lastCol">
      <w:rPr>
        <w:color w:val="FFFFFF" w:themeColor="background1"/>
        <w14:textFill>
          <w14:solidFill>
            <w14:schemeClr w14:val="bg1"/>
          </w14:solidFill>
        </w14:textFill>
      </w:rPr>
      <w:tblPr/>
      <w:tcPr>
        <w:shd w:val="clear" w:color="auto" w:fill="156138" w:themeFill="accent1" w:themeFillShade="BF"/>
      </w:tcPr>
    </w:tblStylePr>
    <w:tblStylePr w:type="band1Vert">
      <w:tblPr/>
      <w:tcPr>
        <w:shd w:val="clear" w:color="auto" w:fill="70DFA3" w:themeFill="accent1" w:themeFillTint="7F"/>
      </w:tcPr>
    </w:tblStylePr>
    <w:tblStylePr w:type="band1Horz">
      <w:tblPr/>
      <w:tcPr>
        <w:shd w:val="clear" w:color="auto" w:fill="70DFA3" w:themeFill="accent1" w:themeFillTint="7F"/>
      </w:tcPr>
    </w:tblStylePr>
  </w:style>
  <w:style w:type="table" w:styleId="243">
    <w:name w:val="Colorful Grid Accent 2"/>
    <w:basedOn w:val="12"/>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14:textFill>
          <w14:solidFill>
            <w14:schemeClr w14:val="tx1"/>
          </w14:solidFill>
        </w14:textFill>
      </w:rPr>
      <w:tblPr/>
      <w:tcPr>
        <w:shd w:val="clear" w:color="auto" w:fill="55FDFF" w:themeFill="accent2" w:themeFillTint="66"/>
      </w:tcPr>
    </w:tblStylePr>
    <w:tblStylePr w:type="firstCol">
      <w:rPr>
        <w:color w:val="FFFFFF" w:themeColor="background1"/>
        <w14:textFill>
          <w14:solidFill>
            <w14:schemeClr w14:val="bg1"/>
          </w14:solidFill>
        </w14:textFill>
      </w:rPr>
      <w:tblPr/>
      <w:tcPr>
        <w:shd w:val="clear" w:color="auto" w:fill="003F40" w:themeFill="accent2" w:themeFillShade="BF"/>
      </w:tcPr>
    </w:tblStylePr>
    <w:tblStylePr w:type="lastCol">
      <w:rPr>
        <w:color w:val="FFFFFF" w:themeColor="background1"/>
        <w14:textFill>
          <w14:solidFill>
            <w14:schemeClr w14:val="bg1"/>
          </w14:solidFill>
        </w14:textFill>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244">
    <w:name w:val="Colorful Grid Accent 3"/>
    <w:basedOn w:val="12"/>
    <w:semiHidden/>
    <w:unhideWhenUsed/>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5CBD1" w:themeFill="accent3" w:themeFillTint="33"/>
    </w:tcPr>
    <w:tblStylePr w:type="firstRow">
      <w:rPr>
        <w:b/>
        <w:bCs/>
      </w:rPr>
      <w:tblPr/>
      <w:tcPr>
        <w:shd w:val="clear" w:color="auto" w:fill="EC98A4" w:themeFill="accent3" w:themeFillTint="66"/>
      </w:tcPr>
    </w:tblStylePr>
    <w:tblStylePr w:type="lastRow">
      <w:rPr>
        <w:b/>
        <w:bCs/>
        <w:color w:val="000000" w:themeColor="text1"/>
        <w14:textFill>
          <w14:solidFill>
            <w14:schemeClr w14:val="tx1"/>
          </w14:solidFill>
        </w14:textFill>
      </w:rPr>
      <w:tblPr/>
      <w:tcPr>
        <w:shd w:val="clear" w:color="auto" w:fill="EC98A4" w:themeFill="accent3" w:themeFillTint="66"/>
      </w:tcPr>
    </w:tblStylePr>
    <w:tblStylePr w:type="firstCol">
      <w:rPr>
        <w:color w:val="FFFFFF" w:themeColor="background1"/>
        <w14:textFill>
          <w14:solidFill>
            <w14:schemeClr w14:val="bg1"/>
          </w14:solidFill>
        </w14:textFill>
      </w:rPr>
      <w:tblPr/>
      <w:tcPr>
        <w:shd w:val="clear" w:color="auto" w:fill="841727" w:themeFill="accent3" w:themeFillShade="BF"/>
      </w:tcPr>
    </w:tblStylePr>
    <w:tblStylePr w:type="lastCol">
      <w:rPr>
        <w:color w:val="FFFFFF" w:themeColor="background1"/>
        <w14:textFill>
          <w14:solidFill>
            <w14:schemeClr w14:val="bg1"/>
          </w14:solidFill>
        </w14:textFill>
      </w:rPr>
      <w:tblPr/>
      <w:tcPr>
        <w:shd w:val="clear" w:color="auto" w:fill="841727" w:themeFill="accent3" w:themeFillShade="BF"/>
      </w:tcPr>
    </w:tblStylePr>
    <w:tblStylePr w:type="band1Vert">
      <w:tblPr/>
      <w:tcPr>
        <w:shd w:val="clear" w:color="auto" w:fill="E87F8E" w:themeFill="accent3" w:themeFillTint="7F"/>
      </w:tcPr>
    </w:tblStylePr>
    <w:tblStylePr w:type="band1Horz">
      <w:tblPr/>
      <w:tcPr>
        <w:shd w:val="clear" w:color="auto" w:fill="E87F8E" w:themeFill="accent3" w:themeFillTint="7F"/>
      </w:tcPr>
    </w:tblStylePr>
  </w:style>
  <w:style w:type="table" w:styleId="245">
    <w:name w:val="Colorful Grid Accent 4"/>
    <w:basedOn w:val="12"/>
    <w:semiHidden/>
    <w:unhideWhenUsed/>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FE3CB" w:themeFill="accent4" w:themeFillTint="33"/>
    </w:tcPr>
    <w:tblStylePr w:type="firstRow">
      <w:rPr>
        <w:b/>
        <w:bCs/>
      </w:rPr>
      <w:tblPr/>
      <w:tcPr>
        <w:shd w:val="clear" w:color="auto" w:fill="DFC797" w:themeFill="accent4" w:themeFillTint="66"/>
      </w:tcPr>
    </w:tblStylePr>
    <w:tblStylePr w:type="lastRow">
      <w:rPr>
        <w:b/>
        <w:bCs/>
        <w:color w:val="000000" w:themeColor="text1"/>
        <w14:textFill>
          <w14:solidFill>
            <w14:schemeClr w14:val="tx1"/>
          </w14:solidFill>
        </w14:textFill>
      </w:rPr>
      <w:tblPr/>
      <w:tcPr>
        <w:shd w:val="clear" w:color="auto" w:fill="DFC797" w:themeFill="accent4" w:themeFillTint="66"/>
      </w:tcPr>
    </w:tblStylePr>
    <w:tblStylePr w:type="firstCol">
      <w:rPr>
        <w:color w:val="FFFFFF" w:themeColor="background1"/>
        <w14:textFill>
          <w14:solidFill>
            <w14:schemeClr w14:val="bg1"/>
          </w14:solidFill>
        </w14:textFill>
      </w:rPr>
      <w:tblPr/>
      <w:tcPr>
        <w:shd w:val="clear" w:color="auto" w:fill="634C1D" w:themeFill="accent4" w:themeFillShade="BF"/>
      </w:tcPr>
    </w:tblStylePr>
    <w:tblStylePr w:type="lastCol">
      <w:rPr>
        <w:color w:val="FFFFFF" w:themeColor="background1"/>
        <w14:textFill>
          <w14:solidFill>
            <w14:schemeClr w14:val="bg1"/>
          </w14:solidFill>
        </w14:textFill>
      </w:rPr>
      <w:tblPr/>
      <w:tcPr>
        <w:shd w:val="clear" w:color="auto" w:fill="634C1D"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246">
    <w:name w:val="Colorful Grid Accent 5"/>
    <w:basedOn w:val="12"/>
    <w:semiHidden/>
    <w:unhideWhenUsed/>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14:textFill>
          <w14:solidFill>
            <w14:schemeClr w14:val="tx1"/>
          </w14:solidFill>
        </w14:textFill>
      </w:rPr>
      <w:tblPr/>
      <w:tcPr>
        <w:shd w:val="clear" w:color="auto" w:fill="D99EB3" w:themeFill="accent5" w:themeFillTint="66"/>
      </w:tcPr>
    </w:tblStylePr>
    <w:tblStylePr w:type="firstCol">
      <w:rPr>
        <w:color w:val="FFFFFF" w:themeColor="background1"/>
        <w14:textFill>
          <w14:solidFill>
            <w14:schemeClr w14:val="bg1"/>
          </w14:solidFill>
        </w14:textFill>
      </w:rPr>
      <w:tblPr/>
      <w:tcPr>
        <w:shd w:val="clear" w:color="auto" w:fill="5E2438" w:themeFill="accent5" w:themeFillShade="BF"/>
      </w:tcPr>
    </w:tblStylePr>
    <w:tblStylePr w:type="lastCol">
      <w:rPr>
        <w:color w:val="FFFFFF" w:themeColor="background1"/>
        <w14:textFill>
          <w14:solidFill>
            <w14:schemeClr w14:val="bg1"/>
          </w14:solidFill>
        </w14:textFill>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247">
    <w:name w:val="Colorful Grid Accent 6"/>
    <w:basedOn w:val="12"/>
    <w:semiHidden/>
    <w:unhideWhenUsed/>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14:textFill>
          <w14:solidFill>
            <w14:schemeClr w14:val="tx1"/>
          </w14:solidFill>
        </w14:textFill>
      </w:rPr>
      <w:tblPr/>
      <w:tcPr>
        <w:shd w:val="clear" w:color="auto" w:fill="B1C3D4" w:themeFill="accent6" w:themeFillTint="66"/>
      </w:tcPr>
    </w:tblStylePr>
    <w:tblStylePr w:type="firstCol">
      <w:rPr>
        <w:color w:val="FFFFFF" w:themeColor="background1"/>
        <w14:textFill>
          <w14:solidFill>
            <w14:schemeClr w14:val="bg1"/>
          </w14:solidFill>
        </w14:textFill>
      </w:rPr>
      <w:tblPr/>
      <w:tcPr>
        <w:shd w:val="clear" w:color="auto" w:fill="384F65" w:themeFill="accent6" w:themeFillShade="BF"/>
      </w:tcPr>
    </w:tblStylePr>
    <w:tblStylePr w:type="lastCol">
      <w:rPr>
        <w:color w:val="FFFFFF" w:themeColor="background1"/>
        <w14:textFill>
          <w14:solidFill>
            <w14:schemeClr w14:val="bg1"/>
          </w14:solidFill>
        </w14:textFill>
      </w:rPr>
      <w:tblPr/>
      <w:tcPr>
        <w:shd w:val="clear" w:color="auto" w:fill="384F65" w:themeFill="accent6" w:themeFillShade="BF"/>
      </w:tcPr>
    </w:tblStylePr>
    <w:tblStylePr w:type="band1Vert">
      <w:tblPr/>
      <w:tcPr>
        <w:shd w:val="clear" w:color="auto" w:fill="9FB4CA" w:themeFill="accent6" w:themeFillTint="7F"/>
      </w:tcPr>
    </w:tblStylePr>
    <w:tblStylePr w:type="band1Horz">
      <w:tblPr/>
      <w:tcPr>
        <w:shd w:val="clear" w:color="auto" w:fill="9FB4CA" w:themeFill="accent6" w:themeFillTint="7F"/>
      </w:tcPr>
    </w:tblStylePr>
  </w:style>
  <w:style w:type="character" w:customStyle="1" w:styleId="248">
    <w:name w:val="Macro Text Char"/>
    <w:basedOn w:val="11"/>
    <w:link w:val="82"/>
    <w:semiHidden/>
    <w:uiPriority w:val="99"/>
    <w:rPr>
      <w:rFonts w:ascii="Consolas" w:hAnsi="Consolas"/>
      <w:b/>
      <w:color w:val="0F4126" w:themeColor="accent1" w:themeShade="80"/>
      <w:szCs w:val="20"/>
    </w:rPr>
  </w:style>
  <w:style w:type="character" w:customStyle="1" w:styleId="249">
    <w:name w:val="Title Char"/>
    <w:basedOn w:val="11"/>
    <w:link w:val="139"/>
    <w:qFormat/>
    <w:uiPriority w:val="1"/>
    <w:rPr>
      <w:rFonts w:asciiTheme="majorHAnsi" w:hAnsiTheme="majorHAnsi" w:eastAsiaTheme="majorEastAsia" w:cstheme="majorBidi"/>
      <w:caps/>
      <w:kern w:val="28"/>
      <w:sz w:val="70"/>
      <w:szCs w:val="56"/>
    </w:rPr>
  </w:style>
  <w:style w:type="character" w:customStyle="1" w:styleId="250">
    <w:name w:val="Header Char"/>
    <w:basedOn w:val="11"/>
    <w:link w:val="40"/>
    <w:qFormat/>
    <w:uiPriority w:val="99"/>
  </w:style>
  <w:style w:type="character" w:customStyle="1" w:styleId="251">
    <w:name w:val="Footer Char"/>
    <w:basedOn w:val="11"/>
    <w:link w:val="37"/>
    <w:qFormat/>
    <w:uiPriority w:val="99"/>
  </w:style>
  <w:style w:type="character" w:styleId="252">
    <w:name w:val="Placeholder Text"/>
    <w:basedOn w:val="11"/>
    <w:semiHidden/>
    <w:uiPriority w:val="99"/>
    <w:rPr>
      <w:color w:val="595959" w:themeColor="text1" w:themeTint="A6"/>
      <w14:textFill>
        <w14:solidFill>
          <w14:schemeClr w14:val="tx1">
            <w14:lumMod w14:val="65000"/>
            <w14:lumOff w14:val="35000"/>
          </w14:schemeClr>
        </w14:solidFill>
      </w14:textFill>
    </w:rPr>
  </w:style>
  <w:style w:type="paragraph" w:customStyle="1" w:styleId="253">
    <w:name w:val="Contact Info"/>
    <w:basedOn w:val="1"/>
    <w:qFormat/>
    <w:uiPriority w:val="3"/>
    <w:pPr>
      <w:jc w:val="center"/>
    </w:pPr>
  </w:style>
  <w:style w:type="character" w:customStyle="1" w:styleId="254">
    <w:name w:val="Heading 1 Char"/>
    <w:basedOn w:val="11"/>
    <w:link w:val="2"/>
    <w:uiPriority w:val="9"/>
    <w:rPr>
      <w:rFonts w:asciiTheme="majorHAnsi" w:hAnsiTheme="majorHAnsi" w:eastAsiaTheme="majorEastAsia" w:cstheme="majorBidi"/>
      <w:b/>
      <w:caps/>
      <w:color w:val="262626" w:themeColor="text1" w:themeTint="D9"/>
      <w:sz w:val="28"/>
      <w:szCs w:val="32"/>
      <w14:textFill>
        <w14:solidFill>
          <w14:schemeClr w14:val="tx1">
            <w14:lumMod w14:val="85000"/>
            <w14:lumOff w14:val="15000"/>
          </w14:schemeClr>
        </w14:solidFill>
      </w14:textFill>
    </w:rPr>
  </w:style>
  <w:style w:type="character" w:customStyle="1" w:styleId="255">
    <w:name w:val="Heading 2 Char"/>
    <w:basedOn w:val="11"/>
    <w:link w:val="3"/>
    <w:uiPriority w:val="9"/>
    <w:rPr>
      <w:rFonts w:eastAsiaTheme="majorEastAsia" w:cstheme="majorBidi"/>
      <w:b/>
      <w:caps/>
      <w:color w:val="1D824C" w:themeColor="accent1"/>
      <w:sz w:val="26"/>
      <w:szCs w:val="26"/>
      <w14:textFill>
        <w14:solidFill>
          <w14:schemeClr w14:val="accent1"/>
        </w14:solidFill>
      </w14:textFill>
    </w:rPr>
  </w:style>
  <w:style w:type="character" w:customStyle="1" w:styleId="256">
    <w:name w:val="Heading 3 Char"/>
    <w:basedOn w:val="11"/>
    <w:link w:val="4"/>
    <w:uiPriority w:val="9"/>
    <w:rPr>
      <w:rFonts w:eastAsiaTheme="majorEastAsia" w:cstheme="majorBidi"/>
      <w:b/>
      <w:caps/>
      <w:szCs w:val="24"/>
    </w:rPr>
  </w:style>
  <w:style w:type="character" w:customStyle="1" w:styleId="257">
    <w:name w:val="Subtle Reference"/>
    <w:basedOn w:val="11"/>
    <w:qFormat/>
    <w:uiPriority w:val="10"/>
    <w:rPr>
      <w:b/>
      <w:smallCaps/>
      <w:color w:val="595959" w:themeColor="text1" w:themeTint="A6"/>
      <w14:textFill>
        <w14:solidFill>
          <w14:schemeClr w14:val="tx1">
            <w14:lumMod w14:val="65000"/>
            <w14:lumOff w14:val="35000"/>
          </w14:schemeClr>
        </w14:solidFill>
      </w14:textFill>
    </w:rPr>
  </w:style>
  <w:style w:type="character" w:customStyle="1" w:styleId="258">
    <w:name w:val="Heading 4 Char"/>
    <w:basedOn w:val="11"/>
    <w:link w:val="5"/>
    <w:semiHidden/>
    <w:qFormat/>
    <w:uiPriority w:val="9"/>
    <w:rPr>
      <w:rFonts w:asciiTheme="majorHAnsi" w:hAnsiTheme="majorHAnsi" w:eastAsiaTheme="majorEastAsia" w:cstheme="majorBidi"/>
      <w:i/>
      <w:iCs/>
      <w:color w:val="166239" w:themeColor="accent1" w:themeShade="BF"/>
    </w:rPr>
  </w:style>
  <w:style w:type="character" w:customStyle="1" w:styleId="259">
    <w:name w:val="Heading 8 Char"/>
    <w:basedOn w:val="11"/>
    <w:link w:val="9"/>
    <w:semiHidden/>
    <w:qFormat/>
    <w:uiPriority w:val="9"/>
    <w:rPr>
      <w:rFonts w:asciiTheme="majorHAnsi" w:hAnsiTheme="majorHAnsi" w:eastAsiaTheme="majorEastAsia" w:cstheme="majorBidi"/>
      <w:b/>
      <w:color w:val="auto"/>
      <w:szCs w:val="21"/>
    </w:rPr>
  </w:style>
  <w:style w:type="character" w:customStyle="1" w:styleId="260">
    <w:name w:val="Heading 9 Char"/>
    <w:basedOn w:val="11"/>
    <w:link w:val="10"/>
    <w:semiHidden/>
    <w:uiPriority w:val="9"/>
    <w:rPr>
      <w:rFonts w:asciiTheme="majorHAnsi" w:hAnsiTheme="majorHAnsi" w:eastAsiaTheme="majorEastAsia" w:cstheme="majorBidi"/>
      <w:b/>
      <w:i/>
      <w:iCs/>
      <w:color w:val="auto"/>
      <w:szCs w:val="21"/>
    </w:rPr>
  </w:style>
  <w:style w:type="paragraph" w:customStyle="1" w:styleId="261">
    <w:name w:val="TOC Heading"/>
    <w:basedOn w:val="2"/>
    <w:next w:val="1"/>
    <w:semiHidden/>
    <w:unhideWhenUsed/>
    <w:qFormat/>
    <w:uiPriority w:val="39"/>
    <w:pPr>
      <w:outlineLvl w:val="9"/>
    </w:pPr>
  </w:style>
  <w:style w:type="paragraph" w:styleId="262">
    <w:name w:val="Quote"/>
    <w:basedOn w:val="1"/>
    <w:next w:val="1"/>
    <w:link w:val="263"/>
    <w:semiHidden/>
    <w:unhideWhenUsed/>
    <w:uiPriority w:val="29"/>
    <w:pPr>
      <w:spacing w:before="200"/>
      <w:jc w:val="center"/>
    </w:pPr>
    <w:rPr>
      <w:i/>
      <w:iCs/>
      <w:color w:val="404040" w:themeColor="text1" w:themeTint="BF"/>
      <w14:textFill>
        <w14:solidFill>
          <w14:schemeClr w14:val="tx1">
            <w14:lumMod w14:val="75000"/>
            <w14:lumOff w14:val="25000"/>
          </w14:schemeClr>
        </w14:solidFill>
      </w14:textFill>
    </w:rPr>
  </w:style>
  <w:style w:type="character" w:customStyle="1" w:styleId="263">
    <w:name w:val="Quote Char"/>
    <w:basedOn w:val="11"/>
    <w:link w:val="262"/>
    <w:semiHidden/>
    <w:uiPriority w:val="29"/>
    <w:rPr>
      <w:i/>
      <w:iCs/>
      <w:color w:val="404040" w:themeColor="text1" w:themeTint="BF"/>
      <w14:textFill>
        <w14:solidFill>
          <w14:schemeClr w14:val="tx1">
            <w14:lumMod w14:val="75000"/>
            <w14:lumOff w14:val="25000"/>
          </w14:schemeClr>
        </w14:solidFill>
      </w14:textFill>
    </w:rPr>
  </w:style>
  <w:style w:type="paragraph" w:styleId="264">
    <w:name w:val="Intense Quote"/>
    <w:basedOn w:val="1"/>
    <w:next w:val="1"/>
    <w:link w:val="265"/>
    <w:semiHidden/>
    <w:unhideWhenUsed/>
    <w:uiPriority w:val="30"/>
    <w:pPr>
      <w:pBdr>
        <w:top w:val="single" w:color="1D824C" w:themeColor="accent1" w:sz="4" w:space="10"/>
        <w:bottom w:val="single" w:color="1D824C" w:themeColor="accent1" w:sz="4" w:space="10"/>
      </w:pBdr>
      <w:spacing w:before="360" w:after="360"/>
      <w:jc w:val="center"/>
    </w:pPr>
    <w:rPr>
      <w:i/>
      <w:iCs/>
      <w:color w:val="1D824C" w:themeColor="accent1"/>
      <w14:textFill>
        <w14:solidFill>
          <w14:schemeClr w14:val="accent1"/>
        </w14:solidFill>
      </w14:textFill>
    </w:rPr>
  </w:style>
  <w:style w:type="character" w:customStyle="1" w:styleId="265">
    <w:name w:val="Intense Quote Char"/>
    <w:basedOn w:val="11"/>
    <w:link w:val="264"/>
    <w:semiHidden/>
    <w:qFormat/>
    <w:uiPriority w:val="30"/>
    <w:rPr>
      <w:i/>
      <w:iCs/>
      <w:color w:val="1D824C" w:themeColor="accent1"/>
      <w14:textFill>
        <w14:solidFill>
          <w14:schemeClr w14:val="accent1"/>
        </w14:solidFill>
      </w14:textFill>
    </w:rPr>
  </w:style>
  <w:style w:type="character" w:customStyle="1" w:styleId="266">
    <w:name w:val="Book Title"/>
    <w:basedOn w:val="11"/>
    <w:semiHidden/>
    <w:unhideWhenUsed/>
    <w:uiPriority w:val="33"/>
    <w:rPr>
      <w:b/>
      <w:bCs/>
      <w:i/>
      <w:iCs/>
      <w:spacing w:val="0"/>
    </w:rPr>
  </w:style>
  <w:style w:type="character" w:customStyle="1" w:styleId="267">
    <w:name w:val="Subtitle Char"/>
    <w:basedOn w:val="11"/>
    <w:link w:val="92"/>
    <w:semiHidden/>
    <w:uiPriority w:val="11"/>
    <w:rPr>
      <w:rFonts w:eastAsiaTheme="minorEastAsia"/>
      <w:color w:val="595959" w:themeColor="text1" w:themeTint="A6"/>
      <w14:textFill>
        <w14:solidFill>
          <w14:schemeClr w14:val="tx1">
            <w14:lumMod w14:val="65000"/>
            <w14:lumOff w14:val="35000"/>
          </w14:schemeClr>
        </w14:solidFill>
      </w14:textFill>
    </w:rPr>
  </w:style>
  <w:style w:type="character" w:customStyle="1" w:styleId="268">
    <w:name w:val="Balloon Text Char"/>
    <w:basedOn w:val="11"/>
    <w:link w:val="13"/>
    <w:semiHidden/>
    <w:qFormat/>
    <w:uiPriority w:val="99"/>
    <w:rPr>
      <w:rFonts w:ascii="Segoe UI" w:hAnsi="Segoe UI" w:cs="Segoe UI"/>
      <w:szCs w:val="18"/>
    </w:rPr>
  </w:style>
  <w:style w:type="character" w:customStyle="1" w:styleId="269">
    <w:name w:val="Body Text 3 Char"/>
    <w:basedOn w:val="11"/>
    <w:link w:val="17"/>
    <w:semiHidden/>
    <w:uiPriority w:val="99"/>
    <w:rPr>
      <w:szCs w:val="16"/>
    </w:rPr>
  </w:style>
  <w:style w:type="character" w:customStyle="1" w:styleId="270">
    <w:name w:val="Body Text Indent 3 Char"/>
    <w:basedOn w:val="11"/>
    <w:link w:val="22"/>
    <w:semiHidden/>
    <w:uiPriority w:val="99"/>
    <w:rPr>
      <w:szCs w:val="16"/>
    </w:rPr>
  </w:style>
  <w:style w:type="character" w:customStyle="1" w:styleId="271">
    <w:name w:val="Comment Text Char"/>
    <w:basedOn w:val="11"/>
    <w:link w:val="26"/>
    <w:semiHidden/>
    <w:uiPriority w:val="99"/>
    <w:rPr>
      <w:szCs w:val="20"/>
    </w:rPr>
  </w:style>
  <w:style w:type="character" w:customStyle="1" w:styleId="272">
    <w:name w:val="Comment Subject Char"/>
    <w:basedOn w:val="271"/>
    <w:link w:val="27"/>
    <w:semiHidden/>
    <w:uiPriority w:val="99"/>
    <w:rPr>
      <w:b/>
      <w:bCs/>
      <w:szCs w:val="20"/>
    </w:rPr>
  </w:style>
  <w:style w:type="character" w:customStyle="1" w:styleId="273">
    <w:name w:val="Document Map Char"/>
    <w:basedOn w:val="11"/>
    <w:link w:val="29"/>
    <w:semiHidden/>
    <w:uiPriority w:val="99"/>
    <w:rPr>
      <w:rFonts w:ascii="Segoe UI" w:hAnsi="Segoe UI" w:cs="Segoe UI"/>
      <w:szCs w:val="16"/>
    </w:rPr>
  </w:style>
  <w:style w:type="character" w:customStyle="1" w:styleId="274">
    <w:name w:val="Endnote Text Char"/>
    <w:basedOn w:val="11"/>
    <w:link w:val="33"/>
    <w:semiHidden/>
    <w:uiPriority w:val="99"/>
    <w:rPr>
      <w:szCs w:val="20"/>
    </w:rPr>
  </w:style>
  <w:style w:type="character" w:customStyle="1" w:styleId="275">
    <w:name w:val="Footnote Text Char"/>
    <w:basedOn w:val="11"/>
    <w:link w:val="39"/>
    <w:semiHidden/>
    <w:uiPriority w:val="99"/>
    <w:rPr>
      <w:szCs w:val="20"/>
    </w:rPr>
  </w:style>
  <w:style w:type="character" w:customStyle="1" w:styleId="276">
    <w:name w:val="HTML Preformatted Char"/>
    <w:basedOn w:val="11"/>
    <w:link w:val="47"/>
    <w:semiHidden/>
    <w:qFormat/>
    <w:uiPriority w:val="99"/>
    <w:rPr>
      <w:rFonts w:ascii="Consolas" w:hAnsi="Consolas"/>
      <w:szCs w:val="20"/>
    </w:rPr>
  </w:style>
  <w:style w:type="character" w:customStyle="1" w:styleId="277">
    <w:name w:val="Plain Text Char"/>
    <w:basedOn w:val="11"/>
    <w:link w:val="88"/>
    <w:semiHidden/>
    <w:qFormat/>
    <w:uiPriority w:val="99"/>
    <w:rPr>
      <w:rFonts w:ascii="Consolas" w:hAnsi="Consolas"/>
      <w:szCs w:val="21"/>
    </w:rPr>
  </w:style>
  <w:style w:type="character" w:customStyle="1" w:styleId="278">
    <w:name w:val="Heading 7 Char"/>
    <w:basedOn w:val="11"/>
    <w:link w:val="8"/>
    <w:semiHidden/>
    <w:uiPriority w:val="9"/>
    <w:rPr>
      <w:rFonts w:asciiTheme="majorHAnsi" w:hAnsiTheme="majorHAnsi" w:eastAsiaTheme="majorEastAsia" w:cstheme="majorBidi"/>
      <w:i/>
      <w:iCs/>
      <w:color w:val="0F4126" w:themeColor="accent1" w:themeShade="80"/>
    </w:rPr>
  </w:style>
  <w:style w:type="paragraph" w:customStyle="1" w:styleId="279">
    <w:name w:val="Bibliography"/>
    <w:basedOn w:val="1"/>
    <w:next w:val="1"/>
    <w:semiHidden/>
    <w:unhideWhenUsed/>
    <w:uiPriority w:val="37"/>
  </w:style>
  <w:style w:type="character" w:customStyle="1" w:styleId="280">
    <w:name w:val="Body Text Char"/>
    <w:basedOn w:val="11"/>
    <w:link w:val="15"/>
    <w:semiHidden/>
    <w:uiPriority w:val="99"/>
  </w:style>
  <w:style w:type="character" w:customStyle="1" w:styleId="281">
    <w:name w:val="Body Text 2 Char"/>
    <w:basedOn w:val="11"/>
    <w:link w:val="16"/>
    <w:semiHidden/>
    <w:uiPriority w:val="99"/>
  </w:style>
  <w:style w:type="character" w:customStyle="1" w:styleId="282">
    <w:name w:val="Body Text First Indent Char"/>
    <w:basedOn w:val="280"/>
    <w:link w:val="18"/>
    <w:semiHidden/>
    <w:uiPriority w:val="99"/>
  </w:style>
  <w:style w:type="character" w:customStyle="1" w:styleId="283">
    <w:name w:val="Body Text Indent Char"/>
    <w:basedOn w:val="11"/>
    <w:link w:val="19"/>
    <w:semiHidden/>
    <w:uiPriority w:val="99"/>
  </w:style>
  <w:style w:type="character" w:customStyle="1" w:styleId="284">
    <w:name w:val="Body Text First Indent 2 Char"/>
    <w:basedOn w:val="283"/>
    <w:link w:val="20"/>
    <w:semiHidden/>
    <w:uiPriority w:val="99"/>
  </w:style>
  <w:style w:type="character" w:customStyle="1" w:styleId="285">
    <w:name w:val="Body Text Indent 2 Char"/>
    <w:basedOn w:val="11"/>
    <w:link w:val="21"/>
    <w:semiHidden/>
    <w:uiPriority w:val="99"/>
  </w:style>
  <w:style w:type="character" w:customStyle="1" w:styleId="286">
    <w:name w:val="Closing Char"/>
    <w:basedOn w:val="11"/>
    <w:link w:val="24"/>
    <w:semiHidden/>
    <w:uiPriority w:val="99"/>
  </w:style>
  <w:style w:type="character" w:customStyle="1" w:styleId="287">
    <w:name w:val="Date Char"/>
    <w:basedOn w:val="11"/>
    <w:link w:val="28"/>
    <w:semiHidden/>
    <w:uiPriority w:val="99"/>
  </w:style>
  <w:style w:type="character" w:customStyle="1" w:styleId="288">
    <w:name w:val="E-mail Signature Char"/>
    <w:basedOn w:val="11"/>
    <w:link w:val="30"/>
    <w:semiHidden/>
    <w:uiPriority w:val="99"/>
  </w:style>
  <w:style w:type="table" w:customStyle="1" w:styleId="289">
    <w:name w:val="Grid Table 1 Light"/>
    <w:basedOn w:val="12"/>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90">
    <w:name w:val="Grid Table 1 Light Accent 1"/>
    <w:basedOn w:val="12"/>
    <w:uiPriority w:val="46"/>
    <w:tblPr>
      <w:tblBorders>
        <w:top w:val="single" w:color="8CE5B5" w:themeColor="accent1" w:themeTint="66" w:sz="4" w:space="0"/>
        <w:left w:val="single" w:color="8CE5B5" w:themeColor="accent1" w:themeTint="66" w:sz="4" w:space="0"/>
        <w:bottom w:val="single" w:color="8CE5B5" w:themeColor="accent1" w:themeTint="66" w:sz="4" w:space="0"/>
        <w:right w:val="single" w:color="8CE5B5" w:themeColor="accent1" w:themeTint="66" w:sz="4" w:space="0"/>
        <w:insideH w:val="single" w:color="8CE5B5" w:themeColor="accent1" w:themeTint="66" w:sz="4" w:space="0"/>
        <w:insideV w:val="single" w:color="8CE5B5" w:themeColor="accent1" w:themeTint="66" w:sz="4" w:space="0"/>
      </w:tblBorders>
    </w:tblPr>
    <w:tblStylePr w:type="firstRow">
      <w:rPr>
        <w:b/>
        <w:bCs/>
      </w:rPr>
      <w:tcPr>
        <w:tcBorders>
          <w:bottom w:val="single" w:color="52D891" w:themeColor="accent1" w:themeTint="99" w:sz="12" w:space="0"/>
        </w:tcBorders>
      </w:tcPr>
    </w:tblStylePr>
    <w:tblStylePr w:type="lastRow">
      <w:rPr>
        <w:b/>
        <w:bCs/>
      </w:rPr>
      <w:tcPr>
        <w:tcBorders>
          <w:top w:val="double" w:color="52D891" w:themeColor="accent1" w:themeTint="99" w:sz="2" w:space="0"/>
        </w:tcBorders>
      </w:tcPr>
    </w:tblStylePr>
    <w:tblStylePr w:type="firstCol">
      <w:rPr>
        <w:b/>
        <w:bCs/>
      </w:rPr>
    </w:tblStylePr>
    <w:tblStylePr w:type="lastCol">
      <w:rPr>
        <w:b/>
        <w:bCs/>
      </w:rPr>
    </w:tblStylePr>
  </w:style>
  <w:style w:type="table" w:customStyle="1" w:styleId="291">
    <w:name w:val="Grid Table 1 Light Accent 2"/>
    <w:basedOn w:val="12"/>
    <w:uiPriority w:val="46"/>
    <w:tblPr>
      <w:tblBorders>
        <w:top w:val="single" w:color="55FDFF" w:themeColor="accent2" w:themeTint="66" w:sz="4" w:space="0"/>
        <w:left w:val="single" w:color="55FDFF" w:themeColor="accent2" w:themeTint="66" w:sz="4" w:space="0"/>
        <w:bottom w:val="single" w:color="55FDFF" w:themeColor="accent2" w:themeTint="66" w:sz="4" w:space="0"/>
        <w:right w:val="single" w:color="55FDFF" w:themeColor="accent2" w:themeTint="66" w:sz="4" w:space="0"/>
        <w:insideH w:val="single" w:color="55FDFF" w:themeColor="accent2" w:themeTint="66" w:sz="4" w:space="0"/>
        <w:insideV w:val="single" w:color="55FDFF" w:themeColor="accent2" w:themeTint="66" w:sz="4" w:space="0"/>
      </w:tblBorders>
    </w:tblPr>
    <w:tblStylePr w:type="firstRow">
      <w:rPr>
        <w:b/>
        <w:bCs/>
      </w:rPr>
      <w:tcPr>
        <w:tcBorders>
          <w:bottom w:val="single" w:color="00FCFF" w:themeColor="accent2" w:themeTint="99" w:sz="12" w:space="0"/>
        </w:tcBorders>
      </w:tcPr>
    </w:tblStylePr>
    <w:tblStylePr w:type="lastRow">
      <w:rPr>
        <w:b/>
        <w:bCs/>
      </w:rPr>
      <w:tcPr>
        <w:tcBorders>
          <w:top w:val="double" w:color="00FCFF" w:themeColor="accent2" w:themeTint="99" w:sz="2" w:space="0"/>
        </w:tcBorders>
      </w:tcPr>
    </w:tblStylePr>
    <w:tblStylePr w:type="firstCol">
      <w:rPr>
        <w:b/>
        <w:bCs/>
      </w:rPr>
    </w:tblStylePr>
    <w:tblStylePr w:type="lastCol">
      <w:rPr>
        <w:b/>
        <w:bCs/>
      </w:rPr>
    </w:tblStylePr>
  </w:style>
  <w:style w:type="table" w:customStyle="1" w:styleId="292">
    <w:name w:val="Grid Table 1 Light Accent 3"/>
    <w:basedOn w:val="12"/>
    <w:uiPriority w:val="46"/>
    <w:tblPr>
      <w:tblBorders>
        <w:top w:val="single" w:color="EC98A4" w:themeColor="accent3" w:themeTint="66" w:sz="4" w:space="0"/>
        <w:left w:val="single" w:color="EC98A4" w:themeColor="accent3" w:themeTint="66" w:sz="4" w:space="0"/>
        <w:bottom w:val="single" w:color="EC98A4" w:themeColor="accent3" w:themeTint="66" w:sz="4" w:space="0"/>
        <w:right w:val="single" w:color="EC98A4" w:themeColor="accent3" w:themeTint="66" w:sz="4" w:space="0"/>
        <w:insideH w:val="single" w:color="EC98A4" w:themeColor="accent3" w:themeTint="66" w:sz="4" w:space="0"/>
        <w:insideV w:val="single" w:color="EC98A4" w:themeColor="accent3" w:themeTint="66" w:sz="4" w:space="0"/>
      </w:tblBorders>
    </w:tblPr>
    <w:tblStylePr w:type="firstRow">
      <w:rPr>
        <w:b/>
        <w:bCs/>
      </w:rPr>
      <w:tcPr>
        <w:tcBorders>
          <w:bottom w:val="single" w:color="E36477" w:themeColor="accent3" w:themeTint="99" w:sz="12" w:space="0"/>
        </w:tcBorders>
      </w:tcPr>
    </w:tblStylePr>
    <w:tblStylePr w:type="lastRow">
      <w:rPr>
        <w:b/>
        <w:bCs/>
      </w:rPr>
      <w:tcPr>
        <w:tcBorders>
          <w:top w:val="double" w:color="E36477" w:themeColor="accent3" w:themeTint="99" w:sz="2" w:space="0"/>
        </w:tcBorders>
      </w:tcPr>
    </w:tblStylePr>
    <w:tblStylePr w:type="firstCol">
      <w:rPr>
        <w:b/>
        <w:bCs/>
      </w:rPr>
    </w:tblStylePr>
    <w:tblStylePr w:type="lastCol">
      <w:rPr>
        <w:b/>
        <w:bCs/>
      </w:rPr>
    </w:tblStylePr>
  </w:style>
  <w:style w:type="table" w:customStyle="1" w:styleId="293">
    <w:name w:val="Grid Table 1 Light Accent 4"/>
    <w:basedOn w:val="12"/>
    <w:uiPriority w:val="46"/>
    <w:tblPr>
      <w:tblBorders>
        <w:top w:val="single" w:color="DFC797" w:themeColor="accent4" w:themeTint="66" w:sz="4" w:space="0"/>
        <w:left w:val="single" w:color="DFC797" w:themeColor="accent4" w:themeTint="66" w:sz="4" w:space="0"/>
        <w:bottom w:val="single" w:color="DFC797" w:themeColor="accent4" w:themeTint="66" w:sz="4" w:space="0"/>
        <w:right w:val="single" w:color="DFC797" w:themeColor="accent4" w:themeTint="66" w:sz="4" w:space="0"/>
        <w:insideH w:val="single" w:color="DFC797" w:themeColor="accent4" w:themeTint="66" w:sz="4" w:space="0"/>
        <w:insideV w:val="single" w:color="DFC797" w:themeColor="accent4" w:themeTint="66" w:sz="4" w:space="0"/>
      </w:tblBorders>
    </w:tblPr>
    <w:tblStylePr w:type="firstRow">
      <w:rPr>
        <w:b/>
        <w:bCs/>
      </w:rPr>
      <w:tcPr>
        <w:tcBorders>
          <w:bottom w:val="single" w:color="D0AC63" w:themeColor="accent4" w:themeTint="99" w:sz="12" w:space="0"/>
        </w:tcBorders>
      </w:tcPr>
    </w:tblStylePr>
    <w:tblStylePr w:type="lastRow">
      <w:rPr>
        <w:b/>
        <w:bCs/>
      </w:rPr>
      <w:tcPr>
        <w:tcBorders>
          <w:top w:val="double" w:color="D0AC63" w:themeColor="accent4" w:themeTint="99" w:sz="2" w:space="0"/>
        </w:tcBorders>
      </w:tcPr>
    </w:tblStylePr>
    <w:tblStylePr w:type="firstCol">
      <w:rPr>
        <w:b/>
        <w:bCs/>
      </w:rPr>
    </w:tblStylePr>
    <w:tblStylePr w:type="lastCol">
      <w:rPr>
        <w:b/>
        <w:bCs/>
      </w:rPr>
    </w:tblStylePr>
  </w:style>
  <w:style w:type="table" w:customStyle="1" w:styleId="294">
    <w:name w:val="Grid Table 1 Light Accent 5"/>
    <w:basedOn w:val="12"/>
    <w:uiPriority w:val="46"/>
    <w:tblPr>
      <w:tblBorders>
        <w:top w:val="single" w:color="D99EB3" w:themeColor="accent5" w:themeTint="66" w:sz="4" w:space="0"/>
        <w:left w:val="single" w:color="D99EB3" w:themeColor="accent5" w:themeTint="66" w:sz="4" w:space="0"/>
        <w:bottom w:val="single" w:color="D99EB3" w:themeColor="accent5" w:themeTint="66" w:sz="4" w:space="0"/>
        <w:right w:val="single" w:color="D99EB3" w:themeColor="accent5" w:themeTint="66" w:sz="4" w:space="0"/>
        <w:insideH w:val="single" w:color="D99EB3" w:themeColor="accent5" w:themeTint="66" w:sz="4" w:space="0"/>
        <w:insideV w:val="single" w:color="D99EB3" w:themeColor="accent5" w:themeTint="66" w:sz="4" w:space="0"/>
      </w:tblBorders>
    </w:tblPr>
    <w:tblStylePr w:type="firstRow">
      <w:rPr>
        <w:b/>
        <w:bCs/>
      </w:rPr>
      <w:tcPr>
        <w:tcBorders>
          <w:bottom w:val="single" w:color="C66E8D" w:themeColor="accent5" w:themeTint="99" w:sz="12" w:space="0"/>
        </w:tcBorders>
      </w:tcPr>
    </w:tblStylePr>
    <w:tblStylePr w:type="lastRow">
      <w:rPr>
        <w:b/>
        <w:bCs/>
      </w:rPr>
      <w:tcPr>
        <w:tcBorders>
          <w:top w:val="double" w:color="C66E8D" w:themeColor="accent5" w:themeTint="99" w:sz="2" w:space="0"/>
        </w:tcBorders>
      </w:tcPr>
    </w:tblStylePr>
    <w:tblStylePr w:type="firstCol">
      <w:rPr>
        <w:b/>
        <w:bCs/>
      </w:rPr>
    </w:tblStylePr>
    <w:tblStylePr w:type="lastCol">
      <w:rPr>
        <w:b/>
        <w:bCs/>
      </w:rPr>
    </w:tblStylePr>
  </w:style>
  <w:style w:type="table" w:customStyle="1" w:styleId="295">
    <w:name w:val="Grid Table 1 Light Accent 6"/>
    <w:basedOn w:val="12"/>
    <w:uiPriority w:val="46"/>
    <w:tblPr>
      <w:tblBorders>
        <w:top w:val="single" w:color="B1C3D4" w:themeColor="accent6" w:themeTint="66" w:sz="4" w:space="0"/>
        <w:left w:val="single" w:color="B1C3D4" w:themeColor="accent6" w:themeTint="66" w:sz="4" w:space="0"/>
        <w:bottom w:val="single" w:color="B1C3D4" w:themeColor="accent6" w:themeTint="66" w:sz="4" w:space="0"/>
        <w:right w:val="single" w:color="B1C3D4" w:themeColor="accent6" w:themeTint="66" w:sz="4" w:space="0"/>
        <w:insideH w:val="single" w:color="B1C3D4" w:themeColor="accent6" w:themeTint="66" w:sz="4" w:space="0"/>
        <w:insideV w:val="single" w:color="B1C3D4" w:themeColor="accent6" w:themeTint="66" w:sz="4" w:space="0"/>
      </w:tblBorders>
    </w:tblPr>
    <w:tblStylePr w:type="firstRow">
      <w:rPr>
        <w:b/>
        <w:bCs/>
      </w:rPr>
      <w:tcPr>
        <w:tcBorders>
          <w:bottom w:val="single" w:color="8BA5BF" w:themeColor="accent6" w:themeTint="99" w:sz="12" w:space="0"/>
        </w:tcBorders>
      </w:tcPr>
    </w:tblStylePr>
    <w:tblStylePr w:type="lastRow">
      <w:rPr>
        <w:b/>
        <w:bCs/>
      </w:rPr>
      <w:tcPr>
        <w:tcBorders>
          <w:top w:val="double" w:color="8BA5BF" w:themeColor="accent6" w:themeTint="99" w:sz="2" w:space="0"/>
        </w:tcBorders>
      </w:tcPr>
    </w:tblStylePr>
    <w:tblStylePr w:type="firstCol">
      <w:rPr>
        <w:b/>
        <w:bCs/>
      </w:rPr>
    </w:tblStylePr>
    <w:tblStylePr w:type="lastCol">
      <w:rPr>
        <w:b/>
        <w:bCs/>
      </w:rPr>
    </w:tblStylePr>
  </w:style>
  <w:style w:type="table" w:customStyle="1" w:styleId="296">
    <w:name w:val="Grid Table 2"/>
    <w:basedOn w:val="12"/>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7">
    <w:name w:val="Grid Table 2 Accent 1"/>
    <w:basedOn w:val="12"/>
    <w:uiPriority w:val="47"/>
    <w:tblPr>
      <w:tblBorders>
        <w:top w:val="single" w:color="52D891" w:themeColor="accent1" w:themeTint="99" w:sz="2" w:space="0"/>
        <w:bottom w:val="single" w:color="52D891" w:themeColor="accent1" w:themeTint="99" w:sz="2" w:space="0"/>
        <w:insideH w:val="single" w:color="52D891" w:themeColor="accent1" w:themeTint="99" w:sz="2" w:space="0"/>
        <w:insideV w:val="single" w:color="52D891" w:themeColor="accent1" w:themeTint="99" w:sz="2" w:space="0"/>
      </w:tblBorders>
    </w:tblPr>
    <w:tblStylePr w:type="firstRow">
      <w:rPr>
        <w:b/>
        <w:bCs/>
      </w:rPr>
      <w:tcPr>
        <w:tcBorders>
          <w:top w:val="nil"/>
          <w:bottom w:val="single" w:color="52D891" w:themeColor="accent1" w:themeTint="99" w:sz="12" w:space="0"/>
          <w:insideH w:val="nil"/>
          <w:insideV w:val="nil"/>
        </w:tcBorders>
        <w:shd w:val="clear" w:color="auto" w:fill="FFFFFF" w:themeFill="background1"/>
      </w:tcPr>
    </w:tblStylePr>
    <w:tblStylePr w:type="lastRow">
      <w:rPr>
        <w:b/>
        <w:bCs/>
      </w:rPr>
      <w:tcPr>
        <w:tcBorders>
          <w:top w:val="double" w:color="52D891"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5F2DA" w:themeFill="accent1" w:themeFillTint="33"/>
      </w:tcPr>
    </w:tblStylePr>
    <w:tblStylePr w:type="band1Horz">
      <w:tcPr>
        <w:shd w:val="clear" w:color="auto" w:fill="C5F2DA" w:themeFill="accent1" w:themeFillTint="33"/>
      </w:tcPr>
    </w:tblStylePr>
  </w:style>
  <w:style w:type="table" w:customStyle="1" w:styleId="298">
    <w:name w:val="Grid Table 2 Accent 2"/>
    <w:basedOn w:val="12"/>
    <w:uiPriority w:val="47"/>
    <w:tblPr>
      <w:tblBorders>
        <w:top w:val="single" w:color="00FCFF" w:themeColor="accent2" w:themeTint="99" w:sz="2" w:space="0"/>
        <w:bottom w:val="single" w:color="00FCFF" w:themeColor="accent2" w:themeTint="99" w:sz="2" w:space="0"/>
        <w:insideH w:val="single" w:color="00FCFF" w:themeColor="accent2" w:themeTint="99" w:sz="2" w:space="0"/>
        <w:insideV w:val="single" w:color="00FCFF" w:themeColor="accent2" w:themeTint="99" w:sz="2" w:space="0"/>
      </w:tblBorders>
    </w:tblPr>
    <w:tblStylePr w:type="firstRow">
      <w:rPr>
        <w:b/>
        <w:bCs/>
      </w:rPr>
      <w:tcPr>
        <w:tcBorders>
          <w:top w:val="nil"/>
          <w:bottom w:val="single" w:color="00FCFF" w:themeColor="accent2" w:themeTint="99" w:sz="12" w:space="0"/>
          <w:insideH w:val="nil"/>
          <w:insideV w:val="nil"/>
        </w:tcBorders>
        <w:shd w:val="clear" w:color="auto" w:fill="FFFFFF" w:themeFill="background1"/>
      </w:tcPr>
    </w:tblStylePr>
    <w:tblStylePr w:type="lastRow">
      <w:rPr>
        <w:b/>
        <w:bCs/>
      </w:rPr>
      <w:tcPr>
        <w:tcBorders>
          <w:top w:val="double" w:color="00FCFF"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AAFEFF" w:themeFill="accent2" w:themeFillTint="33"/>
      </w:tcPr>
    </w:tblStylePr>
    <w:tblStylePr w:type="band1Horz">
      <w:tcPr>
        <w:shd w:val="clear" w:color="auto" w:fill="AAFEFF" w:themeFill="accent2" w:themeFillTint="33"/>
      </w:tcPr>
    </w:tblStylePr>
  </w:style>
  <w:style w:type="table" w:customStyle="1" w:styleId="299">
    <w:name w:val="Grid Table 2 Accent 3"/>
    <w:basedOn w:val="12"/>
    <w:uiPriority w:val="47"/>
    <w:tblPr>
      <w:tblBorders>
        <w:top w:val="single" w:color="E36477" w:themeColor="accent3" w:themeTint="99" w:sz="2" w:space="0"/>
        <w:bottom w:val="single" w:color="E36477" w:themeColor="accent3" w:themeTint="99" w:sz="2" w:space="0"/>
        <w:insideH w:val="single" w:color="E36477" w:themeColor="accent3" w:themeTint="99" w:sz="2" w:space="0"/>
        <w:insideV w:val="single" w:color="E36477" w:themeColor="accent3" w:themeTint="99" w:sz="2" w:space="0"/>
      </w:tblBorders>
    </w:tblPr>
    <w:tblStylePr w:type="firstRow">
      <w:rPr>
        <w:b/>
        <w:bCs/>
      </w:rPr>
      <w:tcPr>
        <w:tcBorders>
          <w:top w:val="nil"/>
          <w:bottom w:val="single" w:color="E36477" w:themeColor="accent3" w:themeTint="99" w:sz="12" w:space="0"/>
          <w:insideH w:val="nil"/>
          <w:insideV w:val="nil"/>
        </w:tcBorders>
        <w:shd w:val="clear" w:color="auto" w:fill="FFFFFF" w:themeFill="background1"/>
      </w:tcPr>
    </w:tblStylePr>
    <w:tblStylePr w:type="lastRow">
      <w:rPr>
        <w:b/>
        <w:bCs/>
      </w:rPr>
      <w:tcPr>
        <w:tcBorders>
          <w:top w:val="double" w:color="E36477"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5CBD1" w:themeFill="accent3" w:themeFillTint="33"/>
      </w:tcPr>
    </w:tblStylePr>
    <w:tblStylePr w:type="band1Horz">
      <w:tcPr>
        <w:shd w:val="clear" w:color="auto" w:fill="F5CBD1" w:themeFill="accent3" w:themeFillTint="33"/>
      </w:tcPr>
    </w:tblStylePr>
  </w:style>
  <w:style w:type="table" w:customStyle="1" w:styleId="300">
    <w:name w:val="Grid Table 2 Accent 4"/>
    <w:basedOn w:val="12"/>
    <w:uiPriority w:val="47"/>
    <w:tblPr>
      <w:tblBorders>
        <w:top w:val="single" w:color="D0AC63" w:themeColor="accent4" w:themeTint="99" w:sz="2" w:space="0"/>
        <w:bottom w:val="single" w:color="D0AC63" w:themeColor="accent4" w:themeTint="99" w:sz="2" w:space="0"/>
        <w:insideH w:val="single" w:color="D0AC63" w:themeColor="accent4" w:themeTint="99" w:sz="2" w:space="0"/>
        <w:insideV w:val="single" w:color="D0AC63" w:themeColor="accent4" w:themeTint="99" w:sz="2" w:space="0"/>
      </w:tblBorders>
    </w:tblPr>
    <w:tblStylePr w:type="firstRow">
      <w:rPr>
        <w:b/>
        <w:bCs/>
      </w:rPr>
      <w:tcPr>
        <w:tcBorders>
          <w:top w:val="nil"/>
          <w:bottom w:val="single" w:color="D0AC63" w:themeColor="accent4" w:themeTint="99" w:sz="12" w:space="0"/>
          <w:insideH w:val="nil"/>
          <w:insideV w:val="nil"/>
        </w:tcBorders>
        <w:shd w:val="clear" w:color="auto" w:fill="FFFFFF" w:themeFill="background1"/>
      </w:tcPr>
    </w:tblStylePr>
    <w:tblStylePr w:type="lastRow">
      <w:rPr>
        <w:b/>
        <w:bCs/>
      </w:rPr>
      <w:tcPr>
        <w:tcBorders>
          <w:top w:val="double" w:color="D0AC63"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FE3CB" w:themeFill="accent4" w:themeFillTint="33"/>
      </w:tcPr>
    </w:tblStylePr>
    <w:tblStylePr w:type="band1Horz">
      <w:tcPr>
        <w:shd w:val="clear" w:color="auto" w:fill="EFE3CB" w:themeFill="accent4" w:themeFillTint="33"/>
      </w:tcPr>
    </w:tblStylePr>
  </w:style>
  <w:style w:type="table" w:customStyle="1" w:styleId="301">
    <w:name w:val="Grid Table 2 Accent 5"/>
    <w:basedOn w:val="12"/>
    <w:uiPriority w:val="47"/>
    <w:tblPr>
      <w:tblBorders>
        <w:top w:val="single" w:color="C66E8D" w:themeColor="accent5" w:themeTint="99" w:sz="2" w:space="0"/>
        <w:bottom w:val="single" w:color="C66E8D" w:themeColor="accent5" w:themeTint="99" w:sz="2" w:space="0"/>
        <w:insideH w:val="single" w:color="C66E8D" w:themeColor="accent5" w:themeTint="99" w:sz="2" w:space="0"/>
        <w:insideV w:val="single" w:color="C66E8D" w:themeColor="accent5" w:themeTint="99" w:sz="2" w:space="0"/>
      </w:tblBorders>
    </w:tblPr>
    <w:tblStylePr w:type="firstRow">
      <w:rPr>
        <w:b/>
        <w:bCs/>
      </w:rPr>
      <w:tcPr>
        <w:tcBorders>
          <w:top w:val="nil"/>
          <w:bottom w:val="single" w:color="C66E8D" w:themeColor="accent5" w:themeTint="99" w:sz="12" w:space="0"/>
          <w:insideH w:val="nil"/>
          <w:insideV w:val="nil"/>
        </w:tcBorders>
        <w:shd w:val="clear" w:color="auto" w:fill="FFFFFF" w:themeFill="background1"/>
      </w:tcPr>
    </w:tblStylePr>
    <w:tblStylePr w:type="lastRow">
      <w:rPr>
        <w:b/>
        <w:bCs/>
      </w:rPr>
      <w:tcPr>
        <w:tcBorders>
          <w:top w:val="double" w:color="C66E8D"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302">
    <w:name w:val="Grid Table 2 Accent 6"/>
    <w:basedOn w:val="12"/>
    <w:uiPriority w:val="47"/>
    <w:tblPr>
      <w:tblBorders>
        <w:top w:val="single" w:color="8BA5BF" w:themeColor="accent6" w:themeTint="99" w:sz="2" w:space="0"/>
        <w:bottom w:val="single" w:color="8BA5BF" w:themeColor="accent6" w:themeTint="99" w:sz="2" w:space="0"/>
        <w:insideH w:val="single" w:color="8BA5BF" w:themeColor="accent6" w:themeTint="99" w:sz="2" w:space="0"/>
        <w:insideV w:val="single" w:color="8BA5BF" w:themeColor="accent6" w:themeTint="99" w:sz="2" w:space="0"/>
      </w:tblBorders>
    </w:tblPr>
    <w:tblStylePr w:type="firstRow">
      <w:rPr>
        <w:b/>
        <w:bCs/>
      </w:rPr>
      <w:tcPr>
        <w:tcBorders>
          <w:top w:val="nil"/>
          <w:bottom w:val="single" w:color="8BA5BF" w:themeColor="accent6" w:themeTint="99" w:sz="12" w:space="0"/>
          <w:insideH w:val="nil"/>
          <w:insideV w:val="nil"/>
        </w:tcBorders>
        <w:shd w:val="clear" w:color="auto" w:fill="FFFFFF" w:themeFill="background1"/>
      </w:tcPr>
    </w:tblStylePr>
    <w:tblStylePr w:type="lastRow">
      <w:rPr>
        <w:b/>
        <w:bCs/>
      </w:rPr>
      <w:tcPr>
        <w:tcBorders>
          <w:top w:val="double" w:color="8BA5B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8E1E9" w:themeFill="accent6" w:themeFillTint="33"/>
      </w:tcPr>
    </w:tblStylePr>
    <w:tblStylePr w:type="band1Horz">
      <w:tcPr>
        <w:shd w:val="clear" w:color="auto" w:fill="D8E1E9" w:themeFill="accent6" w:themeFillTint="33"/>
      </w:tcPr>
    </w:tblStylePr>
  </w:style>
  <w:style w:type="table" w:customStyle="1" w:styleId="303">
    <w:name w:val="Grid Table 3"/>
    <w:basedOn w:val="12"/>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04">
    <w:name w:val="Grid Table 3 Accent 1"/>
    <w:basedOn w:val="12"/>
    <w:uiPriority w:val="48"/>
    <w:tblPr>
      <w:tblBorders>
        <w:top w:val="single" w:color="52D891" w:themeColor="accent1" w:themeTint="99" w:sz="4" w:space="0"/>
        <w:left w:val="single" w:color="52D891" w:themeColor="accent1" w:themeTint="99" w:sz="4" w:space="0"/>
        <w:bottom w:val="single" w:color="52D891" w:themeColor="accent1" w:themeTint="99" w:sz="4" w:space="0"/>
        <w:right w:val="single" w:color="52D891" w:themeColor="accent1" w:themeTint="99" w:sz="4" w:space="0"/>
        <w:insideH w:val="single" w:color="52D891" w:themeColor="accent1" w:themeTint="99" w:sz="4" w:space="0"/>
        <w:insideV w:val="single" w:color="52D891"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5F2DA" w:themeFill="accent1" w:themeFillTint="33"/>
      </w:tcPr>
    </w:tblStylePr>
    <w:tblStylePr w:type="band1Horz">
      <w:tcPr>
        <w:shd w:val="clear" w:color="auto" w:fill="C5F2DA" w:themeFill="accent1" w:themeFillTint="33"/>
      </w:tcPr>
    </w:tblStylePr>
    <w:tblStylePr w:type="neCell">
      <w:tcPr>
        <w:tcBorders>
          <w:bottom w:val="single" w:color="52D891" w:themeColor="accent1" w:themeTint="99" w:sz="4" w:space="0"/>
        </w:tcBorders>
      </w:tcPr>
    </w:tblStylePr>
    <w:tblStylePr w:type="nwCell">
      <w:tcPr>
        <w:tcBorders>
          <w:bottom w:val="single" w:color="52D891" w:themeColor="accent1" w:themeTint="99" w:sz="4" w:space="0"/>
        </w:tcBorders>
      </w:tcPr>
    </w:tblStylePr>
    <w:tblStylePr w:type="seCell">
      <w:tcPr>
        <w:tcBorders>
          <w:top w:val="single" w:color="52D891" w:themeColor="accent1" w:themeTint="99" w:sz="4" w:space="0"/>
        </w:tcBorders>
      </w:tcPr>
    </w:tblStylePr>
    <w:tblStylePr w:type="swCell">
      <w:tcPr>
        <w:tcBorders>
          <w:top w:val="single" w:color="52D891" w:themeColor="accent1" w:themeTint="99" w:sz="4" w:space="0"/>
        </w:tcBorders>
      </w:tcPr>
    </w:tblStylePr>
  </w:style>
  <w:style w:type="table" w:customStyle="1" w:styleId="305">
    <w:name w:val="Grid Table 3 Accent 2"/>
    <w:basedOn w:val="12"/>
    <w:uiPriority w:val="48"/>
    <w:tblPr>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AAFEFF" w:themeFill="accent2" w:themeFillTint="33"/>
      </w:tcPr>
    </w:tblStylePr>
    <w:tblStylePr w:type="band1Horz">
      <w:tcPr>
        <w:shd w:val="clear" w:color="auto" w:fill="AAFEFF" w:themeFill="accent2" w:themeFillTint="33"/>
      </w:tcPr>
    </w:tblStylePr>
    <w:tblStylePr w:type="neCell">
      <w:tcPr>
        <w:tcBorders>
          <w:bottom w:val="single" w:color="00FCFF" w:themeColor="accent2" w:themeTint="99" w:sz="4" w:space="0"/>
        </w:tcBorders>
      </w:tcPr>
    </w:tblStylePr>
    <w:tblStylePr w:type="nwCell">
      <w:tcPr>
        <w:tcBorders>
          <w:bottom w:val="single" w:color="00FCFF" w:themeColor="accent2" w:themeTint="99" w:sz="4" w:space="0"/>
        </w:tcBorders>
      </w:tcPr>
    </w:tblStylePr>
    <w:tblStylePr w:type="seCell">
      <w:tcPr>
        <w:tcBorders>
          <w:top w:val="single" w:color="00FCFF" w:themeColor="accent2" w:themeTint="99" w:sz="4" w:space="0"/>
        </w:tcBorders>
      </w:tcPr>
    </w:tblStylePr>
    <w:tblStylePr w:type="swCell">
      <w:tcPr>
        <w:tcBorders>
          <w:top w:val="single" w:color="00FCFF" w:themeColor="accent2" w:themeTint="99" w:sz="4" w:space="0"/>
        </w:tcBorders>
      </w:tcPr>
    </w:tblStylePr>
  </w:style>
  <w:style w:type="table" w:customStyle="1" w:styleId="306">
    <w:name w:val="Grid Table 3 Accent 3"/>
    <w:basedOn w:val="12"/>
    <w:uiPriority w:val="48"/>
    <w:tblPr>
      <w:tblBorders>
        <w:top w:val="single" w:color="E36477" w:themeColor="accent3" w:themeTint="99" w:sz="4" w:space="0"/>
        <w:left w:val="single" w:color="E36477" w:themeColor="accent3" w:themeTint="99" w:sz="4" w:space="0"/>
        <w:bottom w:val="single" w:color="E36477" w:themeColor="accent3" w:themeTint="99" w:sz="4" w:space="0"/>
        <w:right w:val="single" w:color="E36477" w:themeColor="accent3" w:themeTint="99" w:sz="4" w:space="0"/>
        <w:insideH w:val="single" w:color="E36477" w:themeColor="accent3" w:themeTint="99" w:sz="4" w:space="0"/>
        <w:insideV w:val="single" w:color="E36477"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5CBD1" w:themeFill="accent3" w:themeFillTint="33"/>
      </w:tcPr>
    </w:tblStylePr>
    <w:tblStylePr w:type="band1Horz">
      <w:tcPr>
        <w:shd w:val="clear" w:color="auto" w:fill="F5CBD1" w:themeFill="accent3" w:themeFillTint="33"/>
      </w:tcPr>
    </w:tblStylePr>
    <w:tblStylePr w:type="neCell">
      <w:tcPr>
        <w:tcBorders>
          <w:bottom w:val="single" w:color="E36477" w:themeColor="accent3" w:themeTint="99" w:sz="4" w:space="0"/>
        </w:tcBorders>
      </w:tcPr>
    </w:tblStylePr>
    <w:tblStylePr w:type="nwCell">
      <w:tcPr>
        <w:tcBorders>
          <w:bottom w:val="single" w:color="E36477" w:themeColor="accent3" w:themeTint="99" w:sz="4" w:space="0"/>
        </w:tcBorders>
      </w:tcPr>
    </w:tblStylePr>
    <w:tblStylePr w:type="seCell">
      <w:tcPr>
        <w:tcBorders>
          <w:top w:val="single" w:color="E36477" w:themeColor="accent3" w:themeTint="99" w:sz="4" w:space="0"/>
        </w:tcBorders>
      </w:tcPr>
    </w:tblStylePr>
    <w:tblStylePr w:type="swCell">
      <w:tcPr>
        <w:tcBorders>
          <w:top w:val="single" w:color="E36477" w:themeColor="accent3" w:themeTint="99" w:sz="4" w:space="0"/>
        </w:tcBorders>
      </w:tcPr>
    </w:tblStylePr>
  </w:style>
  <w:style w:type="table" w:customStyle="1" w:styleId="307">
    <w:name w:val="Grid Table 3 Accent 4"/>
    <w:basedOn w:val="12"/>
    <w:uiPriority w:val="48"/>
    <w:tblPr>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FE3CB" w:themeFill="accent4" w:themeFillTint="33"/>
      </w:tcPr>
    </w:tblStylePr>
    <w:tblStylePr w:type="band1Horz">
      <w:tcPr>
        <w:shd w:val="clear" w:color="auto" w:fill="EFE3CB" w:themeFill="accent4" w:themeFillTint="33"/>
      </w:tcPr>
    </w:tblStylePr>
    <w:tblStylePr w:type="neCell">
      <w:tcPr>
        <w:tcBorders>
          <w:bottom w:val="single" w:color="D0AC63" w:themeColor="accent4" w:themeTint="99" w:sz="4" w:space="0"/>
        </w:tcBorders>
      </w:tcPr>
    </w:tblStylePr>
    <w:tblStylePr w:type="nwCell">
      <w:tcPr>
        <w:tcBorders>
          <w:bottom w:val="single" w:color="D0AC63" w:themeColor="accent4" w:themeTint="99" w:sz="4" w:space="0"/>
        </w:tcBorders>
      </w:tcPr>
    </w:tblStylePr>
    <w:tblStylePr w:type="seCell">
      <w:tcPr>
        <w:tcBorders>
          <w:top w:val="single" w:color="D0AC63" w:themeColor="accent4" w:themeTint="99" w:sz="4" w:space="0"/>
        </w:tcBorders>
      </w:tcPr>
    </w:tblStylePr>
    <w:tblStylePr w:type="swCell">
      <w:tcPr>
        <w:tcBorders>
          <w:top w:val="single" w:color="D0AC63" w:themeColor="accent4" w:themeTint="99" w:sz="4" w:space="0"/>
        </w:tcBorders>
      </w:tcPr>
    </w:tblStylePr>
  </w:style>
  <w:style w:type="table" w:customStyle="1" w:styleId="308">
    <w:name w:val="Grid Table 3 Accent 5"/>
    <w:basedOn w:val="12"/>
    <w:uiPriority w:val="48"/>
    <w:tblPr>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CED9" w:themeFill="accent5" w:themeFillTint="33"/>
      </w:tcPr>
    </w:tblStylePr>
    <w:tblStylePr w:type="band1Horz">
      <w:tcPr>
        <w:shd w:val="clear" w:color="auto" w:fill="ECCED9" w:themeFill="accent5" w:themeFillTint="33"/>
      </w:tcPr>
    </w:tblStylePr>
    <w:tblStylePr w:type="neCell">
      <w:tcPr>
        <w:tcBorders>
          <w:bottom w:val="single" w:color="C66E8D" w:themeColor="accent5" w:themeTint="99" w:sz="4" w:space="0"/>
        </w:tcBorders>
      </w:tcPr>
    </w:tblStylePr>
    <w:tblStylePr w:type="nwCell">
      <w:tcPr>
        <w:tcBorders>
          <w:bottom w:val="single" w:color="C66E8D" w:themeColor="accent5" w:themeTint="99" w:sz="4" w:space="0"/>
        </w:tcBorders>
      </w:tcPr>
    </w:tblStylePr>
    <w:tblStylePr w:type="seCell">
      <w:tcPr>
        <w:tcBorders>
          <w:top w:val="single" w:color="C66E8D" w:themeColor="accent5" w:themeTint="99" w:sz="4" w:space="0"/>
        </w:tcBorders>
      </w:tcPr>
    </w:tblStylePr>
    <w:tblStylePr w:type="swCell">
      <w:tcPr>
        <w:tcBorders>
          <w:top w:val="single" w:color="C66E8D" w:themeColor="accent5" w:themeTint="99" w:sz="4" w:space="0"/>
        </w:tcBorders>
      </w:tcPr>
    </w:tblStylePr>
  </w:style>
  <w:style w:type="table" w:customStyle="1" w:styleId="309">
    <w:name w:val="Grid Table 3 Accent 6"/>
    <w:basedOn w:val="12"/>
    <w:uiPriority w:val="48"/>
    <w:tblPr>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8E1E9" w:themeFill="accent6" w:themeFillTint="33"/>
      </w:tcPr>
    </w:tblStylePr>
    <w:tblStylePr w:type="band1Horz">
      <w:tcPr>
        <w:shd w:val="clear" w:color="auto" w:fill="D8E1E9" w:themeFill="accent6" w:themeFillTint="33"/>
      </w:tcPr>
    </w:tblStylePr>
    <w:tblStylePr w:type="neCell">
      <w:tcPr>
        <w:tcBorders>
          <w:bottom w:val="single" w:color="8BA5BF" w:themeColor="accent6" w:themeTint="99" w:sz="4" w:space="0"/>
        </w:tcBorders>
      </w:tcPr>
    </w:tblStylePr>
    <w:tblStylePr w:type="nwCell">
      <w:tcPr>
        <w:tcBorders>
          <w:bottom w:val="single" w:color="8BA5BF" w:themeColor="accent6" w:themeTint="99" w:sz="4" w:space="0"/>
        </w:tcBorders>
      </w:tcPr>
    </w:tblStylePr>
    <w:tblStylePr w:type="seCell">
      <w:tcPr>
        <w:tcBorders>
          <w:top w:val="single" w:color="8BA5BF" w:themeColor="accent6" w:themeTint="99" w:sz="4" w:space="0"/>
        </w:tcBorders>
      </w:tcPr>
    </w:tblStylePr>
    <w:tblStylePr w:type="swCell">
      <w:tcPr>
        <w:tcBorders>
          <w:top w:val="single" w:color="8BA5BF" w:themeColor="accent6" w:themeTint="99" w:sz="4" w:space="0"/>
        </w:tcBorders>
      </w:tcPr>
    </w:tblStylePr>
  </w:style>
  <w:style w:type="table" w:customStyle="1" w:styleId="310">
    <w:name w:val="Grid Table 4"/>
    <w:basedOn w:val="12"/>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11">
    <w:name w:val="Grid Table 4 Accent 1"/>
    <w:basedOn w:val="12"/>
    <w:uiPriority w:val="49"/>
    <w:tblPr>
      <w:tblBorders>
        <w:top w:val="single" w:color="52D891" w:themeColor="accent1" w:themeTint="99" w:sz="4" w:space="0"/>
        <w:left w:val="single" w:color="52D891" w:themeColor="accent1" w:themeTint="99" w:sz="4" w:space="0"/>
        <w:bottom w:val="single" w:color="52D891" w:themeColor="accent1" w:themeTint="99" w:sz="4" w:space="0"/>
        <w:right w:val="single" w:color="52D891" w:themeColor="accent1" w:themeTint="99" w:sz="4" w:space="0"/>
        <w:insideH w:val="single" w:color="52D891" w:themeColor="accent1" w:themeTint="99" w:sz="4" w:space="0"/>
        <w:insideV w:val="single" w:color="52D891" w:themeColor="accent1" w:themeTint="99" w:sz="4" w:space="0"/>
      </w:tblBorders>
    </w:tblPr>
    <w:tblStylePr w:type="firstRow">
      <w:rPr>
        <w:b/>
        <w:bCs/>
        <w:color w:val="FFFFFF" w:themeColor="background1"/>
        <w14:textFill>
          <w14:solidFill>
            <w14:schemeClr w14:val="bg1"/>
          </w14:solidFill>
        </w14:textFill>
      </w:rPr>
      <w:tcPr>
        <w:tcBorders>
          <w:top w:val="single" w:color="1D824C" w:themeColor="accent1" w:sz="4" w:space="0"/>
          <w:left w:val="single" w:color="1D824C" w:themeColor="accent1" w:sz="4" w:space="0"/>
          <w:bottom w:val="single" w:color="1D824C" w:themeColor="accent1" w:sz="4" w:space="0"/>
          <w:right w:val="single" w:color="1D824C" w:themeColor="accent1" w:sz="4" w:space="0"/>
          <w:insideH w:val="nil"/>
          <w:insideV w:val="nil"/>
        </w:tcBorders>
        <w:shd w:val="clear" w:color="auto" w:fill="1D824C" w:themeFill="accent1"/>
      </w:tcPr>
    </w:tblStylePr>
    <w:tblStylePr w:type="lastRow">
      <w:rPr>
        <w:b/>
        <w:bCs/>
      </w:rPr>
      <w:tcPr>
        <w:tcBorders>
          <w:top w:val="double" w:color="1D824C" w:themeColor="accent1" w:sz="4" w:space="0"/>
        </w:tcBorders>
      </w:tcPr>
    </w:tblStylePr>
    <w:tblStylePr w:type="firstCol">
      <w:rPr>
        <w:b/>
        <w:bCs/>
      </w:rPr>
    </w:tblStylePr>
    <w:tblStylePr w:type="lastCol">
      <w:rPr>
        <w:b/>
        <w:bCs/>
      </w:rPr>
    </w:tblStylePr>
    <w:tblStylePr w:type="band1Vert">
      <w:tcPr>
        <w:shd w:val="clear" w:color="auto" w:fill="C5F2DA" w:themeFill="accent1" w:themeFillTint="33"/>
      </w:tcPr>
    </w:tblStylePr>
    <w:tblStylePr w:type="band1Horz">
      <w:tcPr>
        <w:shd w:val="clear" w:color="auto" w:fill="C5F2DA" w:themeFill="accent1" w:themeFillTint="33"/>
      </w:tcPr>
    </w:tblStylePr>
  </w:style>
  <w:style w:type="table" w:customStyle="1" w:styleId="312">
    <w:name w:val="Grid Table 4 Accent 2"/>
    <w:basedOn w:val="12"/>
    <w:uiPriority w:val="49"/>
    <w:tblPr>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color w:val="FFFFFF" w:themeColor="background1"/>
        <w14:textFill>
          <w14:solidFill>
            <w14:schemeClr w14:val="bg1"/>
          </w14:solidFill>
        </w14:textFill>
      </w:rPr>
      <w:tcPr>
        <w:tcBorders>
          <w:top w:val="single" w:color="005556" w:themeColor="accent2" w:sz="4" w:space="0"/>
          <w:left w:val="single" w:color="005556" w:themeColor="accent2" w:sz="4" w:space="0"/>
          <w:bottom w:val="single" w:color="005556" w:themeColor="accent2" w:sz="4" w:space="0"/>
          <w:right w:val="single" w:color="005556" w:themeColor="accent2" w:sz="4" w:space="0"/>
          <w:insideH w:val="nil"/>
          <w:insideV w:val="nil"/>
        </w:tcBorders>
        <w:shd w:val="clear" w:color="auto" w:fill="005556" w:themeFill="accent2"/>
      </w:tcPr>
    </w:tblStylePr>
    <w:tblStylePr w:type="lastRow">
      <w:rPr>
        <w:b/>
        <w:bCs/>
      </w:rPr>
      <w:tcPr>
        <w:tcBorders>
          <w:top w:val="double" w:color="005556" w:themeColor="accent2" w:sz="4" w:space="0"/>
        </w:tcBorders>
      </w:tcPr>
    </w:tblStylePr>
    <w:tblStylePr w:type="firstCol">
      <w:rPr>
        <w:b/>
        <w:bCs/>
      </w:rPr>
    </w:tblStylePr>
    <w:tblStylePr w:type="lastCol">
      <w:rPr>
        <w:b/>
        <w:bCs/>
      </w:rPr>
    </w:tblStylePr>
    <w:tblStylePr w:type="band1Vert">
      <w:tcPr>
        <w:shd w:val="clear" w:color="auto" w:fill="AAFEFF" w:themeFill="accent2" w:themeFillTint="33"/>
      </w:tcPr>
    </w:tblStylePr>
    <w:tblStylePr w:type="band1Horz">
      <w:tcPr>
        <w:shd w:val="clear" w:color="auto" w:fill="AAFEFF" w:themeFill="accent2" w:themeFillTint="33"/>
      </w:tcPr>
    </w:tblStylePr>
  </w:style>
  <w:style w:type="table" w:customStyle="1" w:styleId="313">
    <w:name w:val="Grid Table 4 Accent 3"/>
    <w:basedOn w:val="12"/>
    <w:uiPriority w:val="49"/>
    <w:tblPr>
      <w:tblBorders>
        <w:top w:val="single" w:color="E36477" w:themeColor="accent3" w:themeTint="99" w:sz="4" w:space="0"/>
        <w:left w:val="single" w:color="E36477" w:themeColor="accent3" w:themeTint="99" w:sz="4" w:space="0"/>
        <w:bottom w:val="single" w:color="E36477" w:themeColor="accent3" w:themeTint="99" w:sz="4" w:space="0"/>
        <w:right w:val="single" w:color="E36477" w:themeColor="accent3" w:themeTint="99" w:sz="4" w:space="0"/>
        <w:insideH w:val="single" w:color="E36477" w:themeColor="accent3" w:themeTint="99" w:sz="4" w:space="0"/>
        <w:insideV w:val="single" w:color="E36477" w:themeColor="accent3" w:themeTint="99" w:sz="4" w:space="0"/>
      </w:tblBorders>
    </w:tblPr>
    <w:tblStylePr w:type="firstRow">
      <w:rPr>
        <w:b/>
        <w:bCs/>
        <w:color w:val="FFFFFF" w:themeColor="background1"/>
        <w14:textFill>
          <w14:solidFill>
            <w14:schemeClr w14:val="bg1"/>
          </w14:solidFill>
        </w14:textFill>
      </w:rPr>
      <w:tcPr>
        <w:tcBorders>
          <w:top w:val="single" w:color="B11F35" w:themeColor="accent3" w:sz="4" w:space="0"/>
          <w:left w:val="single" w:color="B11F35" w:themeColor="accent3" w:sz="4" w:space="0"/>
          <w:bottom w:val="single" w:color="B11F35" w:themeColor="accent3" w:sz="4" w:space="0"/>
          <w:right w:val="single" w:color="B11F35" w:themeColor="accent3" w:sz="4" w:space="0"/>
          <w:insideH w:val="nil"/>
          <w:insideV w:val="nil"/>
        </w:tcBorders>
        <w:shd w:val="clear" w:color="auto" w:fill="B11F35" w:themeFill="accent3"/>
      </w:tcPr>
    </w:tblStylePr>
    <w:tblStylePr w:type="lastRow">
      <w:rPr>
        <w:b/>
        <w:bCs/>
      </w:rPr>
      <w:tcPr>
        <w:tcBorders>
          <w:top w:val="double" w:color="B11F35" w:themeColor="accent3" w:sz="4" w:space="0"/>
        </w:tcBorders>
      </w:tcPr>
    </w:tblStylePr>
    <w:tblStylePr w:type="firstCol">
      <w:rPr>
        <w:b/>
        <w:bCs/>
      </w:rPr>
    </w:tblStylePr>
    <w:tblStylePr w:type="lastCol">
      <w:rPr>
        <w:b/>
        <w:bCs/>
      </w:rPr>
    </w:tblStylePr>
    <w:tblStylePr w:type="band1Vert">
      <w:tcPr>
        <w:shd w:val="clear" w:color="auto" w:fill="F5CBD1" w:themeFill="accent3" w:themeFillTint="33"/>
      </w:tcPr>
    </w:tblStylePr>
    <w:tblStylePr w:type="band1Horz">
      <w:tcPr>
        <w:shd w:val="clear" w:color="auto" w:fill="F5CBD1" w:themeFill="accent3" w:themeFillTint="33"/>
      </w:tcPr>
    </w:tblStylePr>
  </w:style>
  <w:style w:type="table" w:customStyle="1" w:styleId="314">
    <w:name w:val="Grid Table 4 Accent 4"/>
    <w:basedOn w:val="12"/>
    <w:uiPriority w:val="49"/>
    <w:tblPr>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color w:val="FFFFFF" w:themeColor="background1"/>
        <w14:textFill>
          <w14:solidFill>
            <w14:schemeClr w14:val="bg1"/>
          </w14:solidFill>
        </w14:textFill>
      </w:rPr>
      <w:tcPr>
        <w:tcBorders>
          <w:top w:val="single" w:color="856628" w:themeColor="accent4" w:sz="4" w:space="0"/>
          <w:left w:val="single" w:color="856628" w:themeColor="accent4" w:sz="4" w:space="0"/>
          <w:bottom w:val="single" w:color="856628" w:themeColor="accent4" w:sz="4" w:space="0"/>
          <w:right w:val="single" w:color="856628" w:themeColor="accent4" w:sz="4" w:space="0"/>
          <w:insideH w:val="nil"/>
          <w:insideV w:val="nil"/>
        </w:tcBorders>
        <w:shd w:val="clear" w:color="auto" w:fill="856628" w:themeFill="accent4"/>
      </w:tcPr>
    </w:tblStylePr>
    <w:tblStylePr w:type="lastRow">
      <w:rPr>
        <w:b/>
        <w:bCs/>
      </w:rPr>
      <w:tcPr>
        <w:tcBorders>
          <w:top w:val="double" w:color="856628" w:themeColor="accent4" w:sz="4" w:space="0"/>
        </w:tcBorders>
      </w:tcPr>
    </w:tblStylePr>
    <w:tblStylePr w:type="firstCol">
      <w:rPr>
        <w:b/>
        <w:bCs/>
      </w:rPr>
    </w:tblStylePr>
    <w:tblStylePr w:type="lastCol">
      <w:rPr>
        <w:b/>
        <w:bCs/>
      </w:rPr>
    </w:tblStylePr>
    <w:tblStylePr w:type="band1Vert">
      <w:tcPr>
        <w:shd w:val="clear" w:color="auto" w:fill="EFE3CB" w:themeFill="accent4" w:themeFillTint="33"/>
      </w:tcPr>
    </w:tblStylePr>
    <w:tblStylePr w:type="band1Horz">
      <w:tcPr>
        <w:shd w:val="clear" w:color="auto" w:fill="EFE3CB" w:themeFill="accent4" w:themeFillTint="33"/>
      </w:tcPr>
    </w:tblStylePr>
  </w:style>
  <w:style w:type="table" w:customStyle="1" w:styleId="315">
    <w:name w:val="Grid Table 4 Accent 5"/>
    <w:basedOn w:val="12"/>
    <w:uiPriority w:val="49"/>
    <w:tblPr>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color w:val="FFFFFF" w:themeColor="background1"/>
        <w14:textFill>
          <w14:solidFill>
            <w14:schemeClr w14:val="bg1"/>
          </w14:solidFill>
        </w14:textFill>
      </w:rPr>
      <w:tcPr>
        <w:tcBorders>
          <w:top w:val="single" w:color="7E314C" w:themeColor="accent5" w:sz="4" w:space="0"/>
          <w:left w:val="single" w:color="7E314C" w:themeColor="accent5" w:sz="4" w:space="0"/>
          <w:bottom w:val="single" w:color="7E314C" w:themeColor="accent5" w:sz="4" w:space="0"/>
          <w:right w:val="single" w:color="7E314C" w:themeColor="accent5" w:sz="4" w:space="0"/>
          <w:insideH w:val="nil"/>
          <w:insideV w:val="nil"/>
        </w:tcBorders>
        <w:shd w:val="clear" w:color="auto" w:fill="7E314C" w:themeFill="accent5"/>
      </w:tcPr>
    </w:tblStylePr>
    <w:tblStylePr w:type="lastRow">
      <w:rPr>
        <w:b/>
        <w:bCs/>
      </w:rPr>
      <w:tcPr>
        <w:tcBorders>
          <w:top w:val="double" w:color="7E314C" w:themeColor="accent5" w:sz="4" w:space="0"/>
        </w:tcBorders>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316">
    <w:name w:val="Grid Table 4 Accent 6"/>
    <w:basedOn w:val="12"/>
    <w:uiPriority w:val="49"/>
    <w:tblPr>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color w:val="FFFFFF" w:themeColor="background1"/>
        <w14:textFill>
          <w14:solidFill>
            <w14:schemeClr w14:val="bg1"/>
          </w14:solidFill>
        </w14:textFill>
      </w:rPr>
      <w:tcPr>
        <w:tcBorders>
          <w:top w:val="single" w:color="4B6A88" w:themeColor="accent6" w:sz="4" w:space="0"/>
          <w:left w:val="single" w:color="4B6A88" w:themeColor="accent6" w:sz="4" w:space="0"/>
          <w:bottom w:val="single" w:color="4B6A88" w:themeColor="accent6" w:sz="4" w:space="0"/>
          <w:right w:val="single" w:color="4B6A88" w:themeColor="accent6" w:sz="4" w:space="0"/>
          <w:insideH w:val="nil"/>
          <w:insideV w:val="nil"/>
        </w:tcBorders>
        <w:shd w:val="clear" w:color="auto" w:fill="4B6A88" w:themeFill="accent6"/>
      </w:tcPr>
    </w:tblStylePr>
    <w:tblStylePr w:type="lastRow">
      <w:rPr>
        <w:b/>
        <w:bCs/>
      </w:rPr>
      <w:tcPr>
        <w:tcBorders>
          <w:top w:val="double" w:color="4B6A88" w:themeColor="accent6" w:sz="4" w:space="0"/>
        </w:tcBorders>
      </w:tcPr>
    </w:tblStylePr>
    <w:tblStylePr w:type="firstCol">
      <w:rPr>
        <w:b/>
        <w:bCs/>
      </w:rPr>
    </w:tblStylePr>
    <w:tblStylePr w:type="lastCol">
      <w:rPr>
        <w:b/>
        <w:bCs/>
      </w:rPr>
    </w:tblStylePr>
    <w:tblStylePr w:type="band1Vert">
      <w:tcPr>
        <w:shd w:val="clear" w:color="auto" w:fill="D8E1E9" w:themeFill="accent6" w:themeFillTint="33"/>
      </w:tcPr>
    </w:tblStylePr>
    <w:tblStylePr w:type="band1Horz">
      <w:tcPr>
        <w:shd w:val="clear" w:color="auto" w:fill="D8E1E9" w:themeFill="accent6" w:themeFillTint="33"/>
      </w:tcPr>
    </w:tblStylePr>
  </w:style>
  <w:style w:type="table" w:customStyle="1" w:styleId="317">
    <w:name w:val="Grid Table 5 Dark"/>
    <w:basedOn w:val="12"/>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18">
    <w:name w:val="Grid Table 5 Dark Accent 1"/>
    <w:basedOn w:val="12"/>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5F2DA"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D824C"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D824C"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D824C"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D824C" w:themeFill="accent1"/>
      </w:tcPr>
    </w:tblStylePr>
    <w:tblStylePr w:type="band1Vert">
      <w:tcPr>
        <w:shd w:val="clear" w:color="auto" w:fill="8CE5B5" w:themeFill="accent1" w:themeFillTint="66"/>
      </w:tcPr>
    </w:tblStylePr>
    <w:tblStylePr w:type="band1Horz">
      <w:tcPr>
        <w:shd w:val="clear" w:color="auto" w:fill="8CE5B5" w:themeFill="accent1" w:themeFillTint="66"/>
      </w:tcPr>
    </w:tblStylePr>
  </w:style>
  <w:style w:type="table" w:customStyle="1" w:styleId="319">
    <w:name w:val="Grid Table 5 Dark Accent 2"/>
    <w:basedOn w:val="12"/>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AAFEFF"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5556"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5556"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5556"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5556" w:themeFill="accent2"/>
      </w:tcPr>
    </w:tblStylePr>
    <w:tblStylePr w:type="band1Vert">
      <w:tcPr>
        <w:shd w:val="clear" w:color="auto" w:fill="55FDFF" w:themeFill="accent2" w:themeFillTint="66"/>
      </w:tcPr>
    </w:tblStylePr>
    <w:tblStylePr w:type="band1Horz">
      <w:tcPr>
        <w:shd w:val="clear" w:color="auto" w:fill="55FDFF" w:themeFill="accent2" w:themeFillTint="66"/>
      </w:tcPr>
    </w:tblStylePr>
  </w:style>
  <w:style w:type="table" w:customStyle="1" w:styleId="320">
    <w:name w:val="Grid Table 5 Dark Accent 3"/>
    <w:basedOn w:val="12"/>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5CBD1"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11F35"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11F35"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B11F35"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11F35" w:themeFill="accent3"/>
      </w:tcPr>
    </w:tblStylePr>
    <w:tblStylePr w:type="band1Vert">
      <w:tcPr>
        <w:shd w:val="clear" w:color="auto" w:fill="EC98A4" w:themeFill="accent3" w:themeFillTint="66"/>
      </w:tcPr>
    </w:tblStylePr>
    <w:tblStylePr w:type="band1Horz">
      <w:tcPr>
        <w:shd w:val="clear" w:color="auto" w:fill="EC98A4" w:themeFill="accent3" w:themeFillTint="66"/>
      </w:tcPr>
    </w:tblStylePr>
  </w:style>
  <w:style w:type="table" w:customStyle="1" w:styleId="321">
    <w:name w:val="Grid Table 5 Dark Accent 4"/>
    <w:basedOn w:val="12"/>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FE3CB"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56628"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56628"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56628"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56628" w:themeFill="accent4"/>
      </w:tcPr>
    </w:tblStylePr>
    <w:tblStylePr w:type="band1Vert">
      <w:tcPr>
        <w:shd w:val="clear" w:color="auto" w:fill="DFC797" w:themeFill="accent4" w:themeFillTint="66"/>
      </w:tcPr>
    </w:tblStylePr>
    <w:tblStylePr w:type="band1Horz">
      <w:tcPr>
        <w:shd w:val="clear" w:color="auto" w:fill="DFC797" w:themeFill="accent4" w:themeFillTint="66"/>
      </w:tcPr>
    </w:tblStylePr>
  </w:style>
  <w:style w:type="table" w:customStyle="1" w:styleId="322">
    <w:name w:val="Grid Table 5 Dark Accent 5"/>
    <w:basedOn w:val="12"/>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CED9"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E314C"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E314C"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E314C"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E314C" w:themeFill="accent5"/>
      </w:tcPr>
    </w:tblStylePr>
    <w:tblStylePr w:type="band1Vert">
      <w:tcPr>
        <w:shd w:val="clear" w:color="auto" w:fill="D99EB3" w:themeFill="accent5" w:themeFillTint="66"/>
      </w:tcPr>
    </w:tblStylePr>
    <w:tblStylePr w:type="band1Horz">
      <w:tcPr>
        <w:shd w:val="clear" w:color="auto" w:fill="D99EB3" w:themeFill="accent5" w:themeFillTint="66"/>
      </w:tcPr>
    </w:tblStylePr>
  </w:style>
  <w:style w:type="table" w:customStyle="1" w:styleId="323">
    <w:name w:val="Grid Table 5 Dark Accent 6"/>
    <w:basedOn w:val="12"/>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8E1E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6A88"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6A88"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6A88"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6A88" w:themeFill="accent6"/>
      </w:tcPr>
    </w:tblStylePr>
    <w:tblStylePr w:type="band1Vert">
      <w:tcPr>
        <w:shd w:val="clear" w:color="auto" w:fill="B1C3D4" w:themeFill="accent6" w:themeFillTint="66"/>
      </w:tcPr>
    </w:tblStylePr>
    <w:tblStylePr w:type="band1Horz">
      <w:tcPr>
        <w:shd w:val="clear" w:color="auto" w:fill="B1C3D4" w:themeFill="accent6" w:themeFillTint="66"/>
      </w:tcPr>
    </w:tblStylePr>
  </w:style>
  <w:style w:type="table" w:customStyle="1" w:styleId="324">
    <w:name w:val="Grid Table 6 Colorful"/>
    <w:basedOn w:val="12"/>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25">
    <w:name w:val="Grid Table 6 Colorful Accent 1"/>
    <w:basedOn w:val="12"/>
    <w:uiPriority w:val="51"/>
    <w:rPr>
      <w:color w:val="166239" w:themeColor="accent1" w:themeShade="BF"/>
    </w:rPr>
    <w:tblPr>
      <w:tblBorders>
        <w:top w:val="single" w:color="52D891" w:themeColor="accent1" w:themeTint="99" w:sz="4" w:space="0"/>
        <w:left w:val="single" w:color="52D891" w:themeColor="accent1" w:themeTint="99" w:sz="4" w:space="0"/>
        <w:bottom w:val="single" w:color="52D891" w:themeColor="accent1" w:themeTint="99" w:sz="4" w:space="0"/>
        <w:right w:val="single" w:color="52D891" w:themeColor="accent1" w:themeTint="99" w:sz="4" w:space="0"/>
        <w:insideH w:val="single" w:color="52D891" w:themeColor="accent1" w:themeTint="99" w:sz="4" w:space="0"/>
        <w:insideV w:val="single" w:color="52D891" w:themeColor="accent1" w:themeTint="99" w:sz="4" w:space="0"/>
      </w:tblBorders>
    </w:tblPr>
    <w:tblStylePr w:type="firstRow">
      <w:rPr>
        <w:b/>
        <w:bCs/>
      </w:rPr>
      <w:tcPr>
        <w:tcBorders>
          <w:bottom w:val="single" w:color="52D891" w:themeColor="accent1" w:themeTint="99" w:sz="12" w:space="0"/>
        </w:tcBorders>
      </w:tcPr>
    </w:tblStylePr>
    <w:tblStylePr w:type="lastRow">
      <w:rPr>
        <w:b/>
        <w:bCs/>
      </w:rPr>
      <w:tcPr>
        <w:tcBorders>
          <w:top w:val="double" w:color="52D891" w:themeColor="accent1" w:themeTint="99" w:sz="4" w:space="0"/>
        </w:tcBorders>
      </w:tcPr>
    </w:tblStylePr>
    <w:tblStylePr w:type="firstCol">
      <w:rPr>
        <w:b/>
        <w:bCs/>
      </w:rPr>
    </w:tblStylePr>
    <w:tblStylePr w:type="lastCol">
      <w:rPr>
        <w:b/>
        <w:bCs/>
      </w:rPr>
    </w:tblStylePr>
    <w:tblStylePr w:type="band1Vert">
      <w:tcPr>
        <w:shd w:val="clear" w:color="auto" w:fill="C5F2DA" w:themeFill="accent1" w:themeFillTint="33"/>
      </w:tcPr>
    </w:tblStylePr>
    <w:tblStylePr w:type="band1Horz">
      <w:tcPr>
        <w:shd w:val="clear" w:color="auto" w:fill="C5F2DA" w:themeFill="accent1" w:themeFillTint="33"/>
      </w:tcPr>
    </w:tblStylePr>
  </w:style>
  <w:style w:type="table" w:customStyle="1" w:styleId="326">
    <w:name w:val="Grid Table 6 Colorful Accent 2"/>
    <w:basedOn w:val="12"/>
    <w:uiPriority w:val="51"/>
    <w:rPr>
      <w:color w:val="004041" w:themeColor="accent2" w:themeShade="BF"/>
    </w:rPr>
    <w:tblPr>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rPr>
      <w:tcPr>
        <w:tcBorders>
          <w:bottom w:val="single" w:color="00FCFF" w:themeColor="accent2" w:themeTint="99" w:sz="12" w:space="0"/>
        </w:tcBorders>
      </w:tcPr>
    </w:tblStylePr>
    <w:tblStylePr w:type="lastRow">
      <w:rPr>
        <w:b/>
        <w:bCs/>
      </w:rPr>
      <w:tcPr>
        <w:tcBorders>
          <w:top w:val="double" w:color="00FCFF" w:themeColor="accent2" w:themeTint="99" w:sz="4" w:space="0"/>
        </w:tcBorders>
      </w:tcPr>
    </w:tblStylePr>
    <w:tblStylePr w:type="firstCol">
      <w:rPr>
        <w:b/>
        <w:bCs/>
      </w:rPr>
    </w:tblStylePr>
    <w:tblStylePr w:type="lastCol">
      <w:rPr>
        <w:b/>
        <w:bCs/>
      </w:rPr>
    </w:tblStylePr>
    <w:tblStylePr w:type="band1Vert">
      <w:tcPr>
        <w:shd w:val="clear" w:color="auto" w:fill="AAFEFF" w:themeFill="accent2" w:themeFillTint="33"/>
      </w:tcPr>
    </w:tblStylePr>
    <w:tblStylePr w:type="band1Horz">
      <w:tcPr>
        <w:shd w:val="clear" w:color="auto" w:fill="AAFEFF" w:themeFill="accent2" w:themeFillTint="33"/>
      </w:tcPr>
    </w:tblStylePr>
  </w:style>
  <w:style w:type="table" w:customStyle="1" w:styleId="327">
    <w:name w:val="Grid Table 6 Colorful Accent 3"/>
    <w:basedOn w:val="12"/>
    <w:uiPriority w:val="51"/>
    <w:rPr>
      <w:color w:val="851728" w:themeColor="accent3" w:themeShade="BF"/>
    </w:rPr>
    <w:tblPr>
      <w:tblBorders>
        <w:top w:val="single" w:color="E36477" w:themeColor="accent3" w:themeTint="99" w:sz="4" w:space="0"/>
        <w:left w:val="single" w:color="E36477" w:themeColor="accent3" w:themeTint="99" w:sz="4" w:space="0"/>
        <w:bottom w:val="single" w:color="E36477" w:themeColor="accent3" w:themeTint="99" w:sz="4" w:space="0"/>
        <w:right w:val="single" w:color="E36477" w:themeColor="accent3" w:themeTint="99" w:sz="4" w:space="0"/>
        <w:insideH w:val="single" w:color="E36477" w:themeColor="accent3" w:themeTint="99" w:sz="4" w:space="0"/>
        <w:insideV w:val="single" w:color="E36477" w:themeColor="accent3" w:themeTint="99" w:sz="4" w:space="0"/>
      </w:tblBorders>
    </w:tblPr>
    <w:tblStylePr w:type="firstRow">
      <w:rPr>
        <w:b/>
        <w:bCs/>
      </w:rPr>
      <w:tcPr>
        <w:tcBorders>
          <w:bottom w:val="single" w:color="E36477" w:themeColor="accent3" w:themeTint="99" w:sz="12" w:space="0"/>
        </w:tcBorders>
      </w:tcPr>
    </w:tblStylePr>
    <w:tblStylePr w:type="lastRow">
      <w:rPr>
        <w:b/>
        <w:bCs/>
      </w:rPr>
      <w:tcPr>
        <w:tcBorders>
          <w:top w:val="double" w:color="E36477" w:themeColor="accent3" w:themeTint="99" w:sz="4" w:space="0"/>
        </w:tcBorders>
      </w:tcPr>
    </w:tblStylePr>
    <w:tblStylePr w:type="firstCol">
      <w:rPr>
        <w:b/>
        <w:bCs/>
      </w:rPr>
    </w:tblStylePr>
    <w:tblStylePr w:type="lastCol">
      <w:rPr>
        <w:b/>
        <w:bCs/>
      </w:rPr>
    </w:tblStylePr>
    <w:tblStylePr w:type="band1Vert">
      <w:tcPr>
        <w:shd w:val="clear" w:color="auto" w:fill="F5CBD1" w:themeFill="accent3" w:themeFillTint="33"/>
      </w:tcPr>
    </w:tblStylePr>
    <w:tblStylePr w:type="band1Horz">
      <w:tcPr>
        <w:shd w:val="clear" w:color="auto" w:fill="F5CBD1" w:themeFill="accent3" w:themeFillTint="33"/>
      </w:tcPr>
    </w:tblStylePr>
  </w:style>
  <w:style w:type="table" w:customStyle="1" w:styleId="328">
    <w:name w:val="Grid Table 6 Colorful Accent 4"/>
    <w:basedOn w:val="12"/>
    <w:uiPriority w:val="51"/>
    <w:rPr>
      <w:color w:val="644D1E" w:themeColor="accent4" w:themeShade="BF"/>
    </w:rPr>
    <w:tblPr>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rPr>
      <w:tcPr>
        <w:tcBorders>
          <w:bottom w:val="single" w:color="D0AC63" w:themeColor="accent4" w:themeTint="99" w:sz="12" w:space="0"/>
        </w:tcBorders>
      </w:tcPr>
    </w:tblStylePr>
    <w:tblStylePr w:type="lastRow">
      <w:rPr>
        <w:b/>
        <w:bCs/>
      </w:rPr>
      <w:tcPr>
        <w:tcBorders>
          <w:top w:val="double" w:color="D0AC63" w:themeColor="accent4" w:themeTint="99" w:sz="4" w:space="0"/>
        </w:tcBorders>
      </w:tcPr>
    </w:tblStylePr>
    <w:tblStylePr w:type="firstCol">
      <w:rPr>
        <w:b/>
        <w:bCs/>
      </w:rPr>
    </w:tblStylePr>
    <w:tblStylePr w:type="lastCol">
      <w:rPr>
        <w:b/>
        <w:bCs/>
      </w:rPr>
    </w:tblStylePr>
    <w:tblStylePr w:type="band1Vert">
      <w:tcPr>
        <w:shd w:val="clear" w:color="auto" w:fill="EFE3CB" w:themeFill="accent4" w:themeFillTint="33"/>
      </w:tcPr>
    </w:tblStylePr>
    <w:tblStylePr w:type="band1Horz">
      <w:tcPr>
        <w:shd w:val="clear" w:color="auto" w:fill="EFE3CB" w:themeFill="accent4" w:themeFillTint="33"/>
      </w:tcPr>
    </w:tblStylePr>
  </w:style>
  <w:style w:type="table" w:customStyle="1" w:styleId="329">
    <w:name w:val="Grid Table 6 Colorful Accent 5"/>
    <w:basedOn w:val="12"/>
    <w:uiPriority w:val="51"/>
    <w:rPr>
      <w:color w:val="5F2539" w:themeColor="accent5" w:themeShade="BF"/>
    </w:rPr>
    <w:tblPr>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cPr>
        <w:tcBorders>
          <w:bottom w:val="single" w:color="C66E8D" w:themeColor="accent5" w:themeTint="99" w:sz="12" w:space="0"/>
        </w:tcBorders>
      </w:tcPr>
    </w:tblStylePr>
    <w:tblStylePr w:type="lastRow">
      <w:rPr>
        <w:b/>
        <w:bCs/>
      </w:rPr>
      <w:tcPr>
        <w:tcBorders>
          <w:top w:val="double" w:color="C66E8D" w:themeColor="accent5" w:themeTint="99" w:sz="4" w:space="0"/>
        </w:tcBorders>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330">
    <w:name w:val="Grid Table 6 Colorful Accent 6"/>
    <w:basedOn w:val="12"/>
    <w:uiPriority w:val="51"/>
    <w:rPr>
      <w:color w:val="385066" w:themeColor="accent6" w:themeShade="BF"/>
    </w:rPr>
    <w:tblPr>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rPr>
      <w:tcPr>
        <w:tcBorders>
          <w:bottom w:val="single" w:color="8BA5BF" w:themeColor="accent6" w:themeTint="99" w:sz="12" w:space="0"/>
        </w:tcBorders>
      </w:tcPr>
    </w:tblStylePr>
    <w:tblStylePr w:type="lastRow">
      <w:rPr>
        <w:b/>
        <w:bCs/>
      </w:rPr>
      <w:tcPr>
        <w:tcBorders>
          <w:top w:val="double" w:color="8BA5BF" w:themeColor="accent6" w:themeTint="99" w:sz="4" w:space="0"/>
        </w:tcBorders>
      </w:tcPr>
    </w:tblStylePr>
    <w:tblStylePr w:type="firstCol">
      <w:rPr>
        <w:b/>
        <w:bCs/>
      </w:rPr>
    </w:tblStylePr>
    <w:tblStylePr w:type="lastCol">
      <w:rPr>
        <w:b/>
        <w:bCs/>
      </w:rPr>
    </w:tblStylePr>
    <w:tblStylePr w:type="band1Vert">
      <w:tcPr>
        <w:shd w:val="clear" w:color="auto" w:fill="D8E1E9" w:themeFill="accent6" w:themeFillTint="33"/>
      </w:tcPr>
    </w:tblStylePr>
    <w:tblStylePr w:type="band1Horz">
      <w:tcPr>
        <w:shd w:val="clear" w:color="auto" w:fill="D8E1E9" w:themeFill="accent6" w:themeFillTint="33"/>
      </w:tcPr>
    </w:tblStylePr>
  </w:style>
  <w:style w:type="table" w:customStyle="1" w:styleId="331">
    <w:name w:val="Grid Table 7 Colorful"/>
    <w:basedOn w:val="12"/>
    <w:uiPriority w:val="52"/>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32">
    <w:name w:val="Grid Table 7 Colorful Accent 1"/>
    <w:basedOn w:val="12"/>
    <w:uiPriority w:val="52"/>
    <w:rPr>
      <w:color w:val="166239" w:themeColor="accent1" w:themeShade="BF"/>
    </w:rPr>
    <w:tblPr>
      <w:tblBorders>
        <w:top w:val="single" w:color="52D891" w:themeColor="accent1" w:themeTint="99" w:sz="4" w:space="0"/>
        <w:left w:val="single" w:color="52D891" w:themeColor="accent1" w:themeTint="99" w:sz="4" w:space="0"/>
        <w:bottom w:val="single" w:color="52D891" w:themeColor="accent1" w:themeTint="99" w:sz="4" w:space="0"/>
        <w:right w:val="single" w:color="52D891" w:themeColor="accent1" w:themeTint="99" w:sz="4" w:space="0"/>
        <w:insideH w:val="single" w:color="52D891" w:themeColor="accent1" w:themeTint="99" w:sz="4" w:space="0"/>
        <w:insideV w:val="single" w:color="52D891"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5F2DA" w:themeFill="accent1" w:themeFillTint="33"/>
      </w:tcPr>
    </w:tblStylePr>
    <w:tblStylePr w:type="band1Horz">
      <w:tcPr>
        <w:shd w:val="clear" w:color="auto" w:fill="C5F2DA" w:themeFill="accent1" w:themeFillTint="33"/>
      </w:tcPr>
    </w:tblStylePr>
    <w:tblStylePr w:type="neCell">
      <w:tcPr>
        <w:tcBorders>
          <w:bottom w:val="single" w:color="52D891" w:themeColor="accent1" w:themeTint="99" w:sz="4" w:space="0"/>
        </w:tcBorders>
      </w:tcPr>
    </w:tblStylePr>
    <w:tblStylePr w:type="nwCell">
      <w:tcPr>
        <w:tcBorders>
          <w:bottom w:val="single" w:color="52D891" w:themeColor="accent1" w:themeTint="99" w:sz="4" w:space="0"/>
        </w:tcBorders>
      </w:tcPr>
    </w:tblStylePr>
    <w:tblStylePr w:type="seCell">
      <w:tcPr>
        <w:tcBorders>
          <w:top w:val="single" w:color="52D891" w:themeColor="accent1" w:themeTint="99" w:sz="4" w:space="0"/>
        </w:tcBorders>
      </w:tcPr>
    </w:tblStylePr>
    <w:tblStylePr w:type="swCell">
      <w:tcPr>
        <w:tcBorders>
          <w:top w:val="single" w:color="52D891" w:themeColor="accent1" w:themeTint="99" w:sz="4" w:space="0"/>
        </w:tcBorders>
      </w:tcPr>
    </w:tblStylePr>
  </w:style>
  <w:style w:type="table" w:customStyle="1" w:styleId="333">
    <w:name w:val="Grid Table 7 Colorful Accent 2"/>
    <w:basedOn w:val="12"/>
    <w:uiPriority w:val="52"/>
    <w:rPr>
      <w:color w:val="004041" w:themeColor="accent2" w:themeShade="BF"/>
    </w:rPr>
    <w:tblPr>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AAFEFF" w:themeFill="accent2" w:themeFillTint="33"/>
      </w:tcPr>
    </w:tblStylePr>
    <w:tblStylePr w:type="band1Horz">
      <w:tcPr>
        <w:shd w:val="clear" w:color="auto" w:fill="AAFEFF" w:themeFill="accent2" w:themeFillTint="33"/>
      </w:tcPr>
    </w:tblStylePr>
    <w:tblStylePr w:type="neCell">
      <w:tcPr>
        <w:tcBorders>
          <w:bottom w:val="single" w:color="00FCFF" w:themeColor="accent2" w:themeTint="99" w:sz="4" w:space="0"/>
        </w:tcBorders>
      </w:tcPr>
    </w:tblStylePr>
    <w:tblStylePr w:type="nwCell">
      <w:tcPr>
        <w:tcBorders>
          <w:bottom w:val="single" w:color="00FCFF" w:themeColor="accent2" w:themeTint="99" w:sz="4" w:space="0"/>
        </w:tcBorders>
      </w:tcPr>
    </w:tblStylePr>
    <w:tblStylePr w:type="seCell">
      <w:tcPr>
        <w:tcBorders>
          <w:top w:val="single" w:color="00FCFF" w:themeColor="accent2" w:themeTint="99" w:sz="4" w:space="0"/>
        </w:tcBorders>
      </w:tcPr>
    </w:tblStylePr>
    <w:tblStylePr w:type="swCell">
      <w:tcPr>
        <w:tcBorders>
          <w:top w:val="single" w:color="00FCFF" w:themeColor="accent2" w:themeTint="99" w:sz="4" w:space="0"/>
        </w:tcBorders>
      </w:tcPr>
    </w:tblStylePr>
  </w:style>
  <w:style w:type="table" w:customStyle="1" w:styleId="334">
    <w:name w:val="Grid Table 7 Colorful Accent 3"/>
    <w:basedOn w:val="12"/>
    <w:uiPriority w:val="52"/>
    <w:rPr>
      <w:color w:val="851728" w:themeColor="accent3" w:themeShade="BF"/>
    </w:rPr>
    <w:tblPr>
      <w:tblBorders>
        <w:top w:val="single" w:color="E36477" w:themeColor="accent3" w:themeTint="99" w:sz="4" w:space="0"/>
        <w:left w:val="single" w:color="E36477" w:themeColor="accent3" w:themeTint="99" w:sz="4" w:space="0"/>
        <w:bottom w:val="single" w:color="E36477" w:themeColor="accent3" w:themeTint="99" w:sz="4" w:space="0"/>
        <w:right w:val="single" w:color="E36477" w:themeColor="accent3" w:themeTint="99" w:sz="4" w:space="0"/>
        <w:insideH w:val="single" w:color="E36477" w:themeColor="accent3" w:themeTint="99" w:sz="4" w:space="0"/>
        <w:insideV w:val="single" w:color="E36477"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5CBD1" w:themeFill="accent3" w:themeFillTint="33"/>
      </w:tcPr>
    </w:tblStylePr>
    <w:tblStylePr w:type="band1Horz">
      <w:tcPr>
        <w:shd w:val="clear" w:color="auto" w:fill="F5CBD1" w:themeFill="accent3" w:themeFillTint="33"/>
      </w:tcPr>
    </w:tblStylePr>
    <w:tblStylePr w:type="neCell">
      <w:tcPr>
        <w:tcBorders>
          <w:bottom w:val="single" w:color="E36477" w:themeColor="accent3" w:themeTint="99" w:sz="4" w:space="0"/>
        </w:tcBorders>
      </w:tcPr>
    </w:tblStylePr>
    <w:tblStylePr w:type="nwCell">
      <w:tcPr>
        <w:tcBorders>
          <w:bottom w:val="single" w:color="E36477" w:themeColor="accent3" w:themeTint="99" w:sz="4" w:space="0"/>
        </w:tcBorders>
      </w:tcPr>
    </w:tblStylePr>
    <w:tblStylePr w:type="seCell">
      <w:tcPr>
        <w:tcBorders>
          <w:top w:val="single" w:color="E36477" w:themeColor="accent3" w:themeTint="99" w:sz="4" w:space="0"/>
        </w:tcBorders>
      </w:tcPr>
    </w:tblStylePr>
    <w:tblStylePr w:type="swCell">
      <w:tcPr>
        <w:tcBorders>
          <w:top w:val="single" w:color="E36477" w:themeColor="accent3" w:themeTint="99" w:sz="4" w:space="0"/>
        </w:tcBorders>
      </w:tcPr>
    </w:tblStylePr>
  </w:style>
  <w:style w:type="table" w:customStyle="1" w:styleId="335">
    <w:name w:val="Grid Table 7 Colorful Accent 4"/>
    <w:basedOn w:val="12"/>
    <w:uiPriority w:val="52"/>
    <w:rPr>
      <w:color w:val="644D1E" w:themeColor="accent4" w:themeShade="BF"/>
    </w:rPr>
    <w:tblPr>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FE3CB" w:themeFill="accent4" w:themeFillTint="33"/>
      </w:tcPr>
    </w:tblStylePr>
    <w:tblStylePr w:type="band1Horz">
      <w:tcPr>
        <w:shd w:val="clear" w:color="auto" w:fill="EFE3CB" w:themeFill="accent4" w:themeFillTint="33"/>
      </w:tcPr>
    </w:tblStylePr>
    <w:tblStylePr w:type="neCell">
      <w:tcPr>
        <w:tcBorders>
          <w:bottom w:val="single" w:color="D0AC63" w:themeColor="accent4" w:themeTint="99" w:sz="4" w:space="0"/>
        </w:tcBorders>
      </w:tcPr>
    </w:tblStylePr>
    <w:tblStylePr w:type="nwCell">
      <w:tcPr>
        <w:tcBorders>
          <w:bottom w:val="single" w:color="D0AC63" w:themeColor="accent4" w:themeTint="99" w:sz="4" w:space="0"/>
        </w:tcBorders>
      </w:tcPr>
    </w:tblStylePr>
    <w:tblStylePr w:type="seCell">
      <w:tcPr>
        <w:tcBorders>
          <w:top w:val="single" w:color="D0AC63" w:themeColor="accent4" w:themeTint="99" w:sz="4" w:space="0"/>
        </w:tcBorders>
      </w:tcPr>
    </w:tblStylePr>
    <w:tblStylePr w:type="swCell">
      <w:tcPr>
        <w:tcBorders>
          <w:top w:val="single" w:color="D0AC63" w:themeColor="accent4" w:themeTint="99" w:sz="4" w:space="0"/>
        </w:tcBorders>
      </w:tcPr>
    </w:tblStylePr>
  </w:style>
  <w:style w:type="table" w:customStyle="1" w:styleId="336">
    <w:name w:val="Grid Table 7 Colorful Accent 5"/>
    <w:basedOn w:val="12"/>
    <w:uiPriority w:val="52"/>
    <w:rPr>
      <w:color w:val="5F2539" w:themeColor="accent5" w:themeShade="BF"/>
    </w:rPr>
    <w:tblPr>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CED9" w:themeFill="accent5" w:themeFillTint="33"/>
      </w:tcPr>
    </w:tblStylePr>
    <w:tblStylePr w:type="band1Horz">
      <w:tcPr>
        <w:shd w:val="clear" w:color="auto" w:fill="ECCED9" w:themeFill="accent5" w:themeFillTint="33"/>
      </w:tcPr>
    </w:tblStylePr>
    <w:tblStylePr w:type="neCell">
      <w:tcPr>
        <w:tcBorders>
          <w:bottom w:val="single" w:color="C66E8D" w:themeColor="accent5" w:themeTint="99" w:sz="4" w:space="0"/>
        </w:tcBorders>
      </w:tcPr>
    </w:tblStylePr>
    <w:tblStylePr w:type="nwCell">
      <w:tcPr>
        <w:tcBorders>
          <w:bottom w:val="single" w:color="C66E8D" w:themeColor="accent5" w:themeTint="99" w:sz="4" w:space="0"/>
        </w:tcBorders>
      </w:tcPr>
    </w:tblStylePr>
    <w:tblStylePr w:type="seCell">
      <w:tcPr>
        <w:tcBorders>
          <w:top w:val="single" w:color="C66E8D" w:themeColor="accent5" w:themeTint="99" w:sz="4" w:space="0"/>
        </w:tcBorders>
      </w:tcPr>
    </w:tblStylePr>
    <w:tblStylePr w:type="swCell">
      <w:tcPr>
        <w:tcBorders>
          <w:top w:val="single" w:color="C66E8D" w:themeColor="accent5" w:themeTint="99" w:sz="4" w:space="0"/>
        </w:tcBorders>
      </w:tcPr>
    </w:tblStylePr>
  </w:style>
  <w:style w:type="table" w:customStyle="1" w:styleId="337">
    <w:name w:val="Grid Table 7 Colorful Accent 6"/>
    <w:basedOn w:val="12"/>
    <w:uiPriority w:val="52"/>
    <w:rPr>
      <w:color w:val="385066" w:themeColor="accent6" w:themeShade="BF"/>
    </w:rPr>
    <w:tblPr>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8E1E9" w:themeFill="accent6" w:themeFillTint="33"/>
      </w:tcPr>
    </w:tblStylePr>
    <w:tblStylePr w:type="band1Horz">
      <w:tcPr>
        <w:shd w:val="clear" w:color="auto" w:fill="D8E1E9" w:themeFill="accent6" w:themeFillTint="33"/>
      </w:tcPr>
    </w:tblStylePr>
    <w:tblStylePr w:type="neCell">
      <w:tcPr>
        <w:tcBorders>
          <w:bottom w:val="single" w:color="8BA5BF" w:themeColor="accent6" w:themeTint="99" w:sz="4" w:space="0"/>
        </w:tcBorders>
      </w:tcPr>
    </w:tblStylePr>
    <w:tblStylePr w:type="nwCell">
      <w:tcPr>
        <w:tcBorders>
          <w:bottom w:val="single" w:color="8BA5BF" w:themeColor="accent6" w:themeTint="99" w:sz="4" w:space="0"/>
        </w:tcBorders>
      </w:tcPr>
    </w:tblStylePr>
    <w:tblStylePr w:type="seCell">
      <w:tcPr>
        <w:tcBorders>
          <w:top w:val="single" w:color="8BA5BF" w:themeColor="accent6" w:themeTint="99" w:sz="4" w:space="0"/>
        </w:tcBorders>
      </w:tcPr>
    </w:tblStylePr>
    <w:tblStylePr w:type="swCell">
      <w:tcPr>
        <w:tcBorders>
          <w:top w:val="single" w:color="8BA5BF" w:themeColor="accent6" w:themeTint="99" w:sz="4" w:space="0"/>
        </w:tcBorders>
      </w:tcPr>
    </w:tblStylePr>
  </w:style>
  <w:style w:type="character" w:customStyle="1" w:styleId="338">
    <w:name w:val="Heading 5 Char"/>
    <w:basedOn w:val="11"/>
    <w:link w:val="6"/>
    <w:semiHidden/>
    <w:uiPriority w:val="9"/>
    <w:rPr>
      <w:rFonts w:asciiTheme="majorHAnsi" w:hAnsiTheme="majorHAnsi" w:eastAsiaTheme="majorEastAsia" w:cstheme="majorBidi"/>
      <w:color w:val="166239" w:themeColor="accent1" w:themeShade="BF"/>
    </w:rPr>
  </w:style>
  <w:style w:type="character" w:customStyle="1" w:styleId="339">
    <w:name w:val="Heading 6 Char"/>
    <w:basedOn w:val="11"/>
    <w:link w:val="7"/>
    <w:semiHidden/>
    <w:uiPriority w:val="9"/>
    <w:rPr>
      <w:rFonts w:asciiTheme="majorHAnsi" w:hAnsiTheme="majorHAnsi" w:eastAsiaTheme="majorEastAsia" w:cstheme="majorBidi"/>
      <w:color w:val="0F4126" w:themeColor="accent1" w:themeShade="80"/>
    </w:rPr>
  </w:style>
  <w:style w:type="character" w:customStyle="1" w:styleId="340">
    <w:name w:val="HTML Address Char"/>
    <w:basedOn w:val="11"/>
    <w:link w:val="42"/>
    <w:semiHidden/>
    <w:uiPriority w:val="99"/>
    <w:rPr>
      <w:i/>
      <w:iCs/>
    </w:rPr>
  </w:style>
  <w:style w:type="character" w:customStyle="1" w:styleId="341">
    <w:name w:val="Intense Emphasis"/>
    <w:basedOn w:val="11"/>
    <w:uiPriority w:val="2"/>
    <w:rPr>
      <w:b/>
      <w:iCs/>
      <w:color w:val="262626" w:themeColor="text1" w:themeTint="D9"/>
      <w14:textFill>
        <w14:solidFill>
          <w14:schemeClr w14:val="tx1">
            <w14:lumMod w14:val="85000"/>
            <w14:lumOff w14:val="15000"/>
          </w14:schemeClr>
        </w14:solidFill>
      </w14:textFill>
    </w:rPr>
  </w:style>
  <w:style w:type="paragraph" w:styleId="342">
    <w:name w:val="List Paragraph"/>
    <w:basedOn w:val="1"/>
    <w:unhideWhenUsed/>
    <w:uiPriority w:val="34"/>
    <w:pPr>
      <w:ind w:left="720"/>
      <w:contextualSpacing/>
    </w:pPr>
  </w:style>
  <w:style w:type="table" w:customStyle="1" w:styleId="343">
    <w:name w:val="List Table 1 Light"/>
    <w:basedOn w:val="12"/>
    <w:uiPriority w:val="46"/>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4">
    <w:name w:val="List Table 1 Light Accent 1"/>
    <w:basedOn w:val="12"/>
    <w:uiPriority w:val="46"/>
    <w:tblStylePr w:type="firstRow">
      <w:rPr>
        <w:b/>
        <w:bCs/>
      </w:rPr>
      <w:tcPr>
        <w:tcBorders>
          <w:bottom w:val="single" w:color="52D891" w:themeColor="accent1" w:themeTint="99" w:sz="4" w:space="0"/>
        </w:tcBorders>
      </w:tcPr>
    </w:tblStylePr>
    <w:tblStylePr w:type="lastRow">
      <w:rPr>
        <w:b/>
        <w:bCs/>
      </w:rPr>
      <w:tcPr>
        <w:tcBorders>
          <w:top w:val="single" w:color="52D891" w:themeColor="accent1" w:themeTint="99" w:sz="4" w:space="0"/>
        </w:tcBorders>
      </w:tcPr>
    </w:tblStylePr>
    <w:tblStylePr w:type="firstCol">
      <w:rPr>
        <w:b/>
        <w:bCs/>
      </w:rPr>
    </w:tblStylePr>
    <w:tblStylePr w:type="lastCol">
      <w:rPr>
        <w:b/>
        <w:bCs/>
      </w:rPr>
    </w:tblStylePr>
    <w:tblStylePr w:type="band1Vert">
      <w:tcPr>
        <w:shd w:val="clear" w:color="auto" w:fill="C5F2DA" w:themeFill="accent1" w:themeFillTint="33"/>
      </w:tcPr>
    </w:tblStylePr>
    <w:tblStylePr w:type="band1Horz">
      <w:tcPr>
        <w:shd w:val="clear" w:color="auto" w:fill="C5F2DA" w:themeFill="accent1" w:themeFillTint="33"/>
      </w:tcPr>
    </w:tblStylePr>
  </w:style>
  <w:style w:type="table" w:customStyle="1" w:styleId="345">
    <w:name w:val="List Table 1 Light Accent 2"/>
    <w:basedOn w:val="12"/>
    <w:uiPriority w:val="46"/>
    <w:tblStylePr w:type="firstRow">
      <w:rPr>
        <w:b/>
        <w:bCs/>
      </w:rPr>
      <w:tcPr>
        <w:tcBorders>
          <w:bottom w:val="single" w:color="00FCFF" w:themeColor="accent2" w:themeTint="99" w:sz="4" w:space="0"/>
        </w:tcBorders>
      </w:tcPr>
    </w:tblStylePr>
    <w:tblStylePr w:type="lastRow">
      <w:rPr>
        <w:b/>
        <w:bCs/>
      </w:rPr>
      <w:tcPr>
        <w:tcBorders>
          <w:top w:val="single" w:color="00FCFF" w:themeColor="accent2" w:themeTint="99" w:sz="4" w:space="0"/>
        </w:tcBorders>
      </w:tcPr>
    </w:tblStylePr>
    <w:tblStylePr w:type="firstCol">
      <w:rPr>
        <w:b/>
        <w:bCs/>
      </w:rPr>
    </w:tblStylePr>
    <w:tblStylePr w:type="lastCol">
      <w:rPr>
        <w:b/>
        <w:bCs/>
      </w:rPr>
    </w:tblStylePr>
    <w:tblStylePr w:type="band1Vert">
      <w:tcPr>
        <w:shd w:val="clear" w:color="auto" w:fill="AAFEFF" w:themeFill="accent2" w:themeFillTint="33"/>
      </w:tcPr>
    </w:tblStylePr>
    <w:tblStylePr w:type="band1Horz">
      <w:tcPr>
        <w:shd w:val="clear" w:color="auto" w:fill="AAFEFF" w:themeFill="accent2" w:themeFillTint="33"/>
      </w:tcPr>
    </w:tblStylePr>
  </w:style>
  <w:style w:type="table" w:customStyle="1" w:styleId="346">
    <w:name w:val="List Table 1 Light Accent 3"/>
    <w:basedOn w:val="12"/>
    <w:uiPriority w:val="46"/>
    <w:tblStylePr w:type="firstRow">
      <w:rPr>
        <w:b/>
        <w:bCs/>
      </w:rPr>
      <w:tcPr>
        <w:tcBorders>
          <w:bottom w:val="single" w:color="E36477" w:themeColor="accent3" w:themeTint="99" w:sz="4" w:space="0"/>
        </w:tcBorders>
      </w:tcPr>
    </w:tblStylePr>
    <w:tblStylePr w:type="lastRow">
      <w:rPr>
        <w:b/>
        <w:bCs/>
      </w:rPr>
      <w:tcPr>
        <w:tcBorders>
          <w:top w:val="single" w:color="E36477" w:themeColor="accent3" w:themeTint="99" w:sz="4" w:space="0"/>
        </w:tcBorders>
      </w:tcPr>
    </w:tblStylePr>
    <w:tblStylePr w:type="firstCol">
      <w:rPr>
        <w:b/>
        <w:bCs/>
      </w:rPr>
    </w:tblStylePr>
    <w:tblStylePr w:type="lastCol">
      <w:rPr>
        <w:b/>
        <w:bCs/>
      </w:rPr>
    </w:tblStylePr>
    <w:tblStylePr w:type="band1Vert">
      <w:tcPr>
        <w:shd w:val="clear" w:color="auto" w:fill="F5CBD1" w:themeFill="accent3" w:themeFillTint="33"/>
      </w:tcPr>
    </w:tblStylePr>
    <w:tblStylePr w:type="band1Horz">
      <w:tcPr>
        <w:shd w:val="clear" w:color="auto" w:fill="F5CBD1" w:themeFill="accent3" w:themeFillTint="33"/>
      </w:tcPr>
    </w:tblStylePr>
  </w:style>
  <w:style w:type="table" w:customStyle="1" w:styleId="347">
    <w:name w:val="List Table 1 Light Accent 4"/>
    <w:basedOn w:val="12"/>
    <w:uiPriority w:val="46"/>
    <w:tblStylePr w:type="firstRow">
      <w:rPr>
        <w:b/>
        <w:bCs/>
      </w:rPr>
      <w:tcPr>
        <w:tcBorders>
          <w:bottom w:val="single" w:color="D0AC63" w:themeColor="accent4" w:themeTint="99" w:sz="4" w:space="0"/>
        </w:tcBorders>
      </w:tcPr>
    </w:tblStylePr>
    <w:tblStylePr w:type="lastRow">
      <w:rPr>
        <w:b/>
        <w:bCs/>
      </w:rPr>
      <w:tcPr>
        <w:tcBorders>
          <w:top w:val="single" w:color="D0AC63" w:themeColor="accent4" w:themeTint="99" w:sz="4" w:space="0"/>
        </w:tcBorders>
      </w:tcPr>
    </w:tblStylePr>
    <w:tblStylePr w:type="firstCol">
      <w:rPr>
        <w:b/>
        <w:bCs/>
      </w:rPr>
    </w:tblStylePr>
    <w:tblStylePr w:type="lastCol">
      <w:rPr>
        <w:b/>
        <w:bCs/>
      </w:rPr>
    </w:tblStylePr>
    <w:tblStylePr w:type="band1Vert">
      <w:tcPr>
        <w:shd w:val="clear" w:color="auto" w:fill="EFE3CB" w:themeFill="accent4" w:themeFillTint="33"/>
      </w:tcPr>
    </w:tblStylePr>
    <w:tblStylePr w:type="band1Horz">
      <w:tcPr>
        <w:shd w:val="clear" w:color="auto" w:fill="EFE3CB" w:themeFill="accent4" w:themeFillTint="33"/>
      </w:tcPr>
    </w:tblStylePr>
  </w:style>
  <w:style w:type="table" w:customStyle="1" w:styleId="348">
    <w:name w:val="List Table 1 Light Accent 5"/>
    <w:basedOn w:val="12"/>
    <w:uiPriority w:val="46"/>
    <w:tblStylePr w:type="firstRow">
      <w:rPr>
        <w:b/>
        <w:bCs/>
      </w:rPr>
      <w:tcPr>
        <w:tcBorders>
          <w:bottom w:val="single" w:color="C66E8D" w:themeColor="accent5" w:themeTint="99" w:sz="4" w:space="0"/>
        </w:tcBorders>
      </w:tcPr>
    </w:tblStylePr>
    <w:tblStylePr w:type="lastRow">
      <w:rPr>
        <w:b/>
        <w:bCs/>
      </w:rPr>
      <w:tcPr>
        <w:tcBorders>
          <w:top w:val="single" w:color="C66E8D" w:themeColor="accent5" w:themeTint="99" w:sz="4" w:space="0"/>
        </w:tcBorders>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349">
    <w:name w:val="List Table 1 Light Accent 6"/>
    <w:basedOn w:val="12"/>
    <w:uiPriority w:val="46"/>
    <w:tblStylePr w:type="firstRow">
      <w:rPr>
        <w:b/>
        <w:bCs/>
      </w:rPr>
      <w:tcPr>
        <w:tcBorders>
          <w:bottom w:val="single" w:color="8BA5BF" w:themeColor="accent6" w:themeTint="99" w:sz="4" w:space="0"/>
        </w:tcBorders>
      </w:tcPr>
    </w:tblStylePr>
    <w:tblStylePr w:type="lastRow">
      <w:rPr>
        <w:b/>
        <w:bCs/>
      </w:rPr>
      <w:tcPr>
        <w:tcBorders>
          <w:top w:val="single" w:color="8BA5BF" w:themeColor="accent6" w:themeTint="99" w:sz="4" w:space="0"/>
        </w:tcBorders>
      </w:tcPr>
    </w:tblStylePr>
    <w:tblStylePr w:type="firstCol">
      <w:rPr>
        <w:b/>
        <w:bCs/>
      </w:rPr>
    </w:tblStylePr>
    <w:tblStylePr w:type="lastCol">
      <w:rPr>
        <w:b/>
        <w:bCs/>
      </w:rPr>
    </w:tblStylePr>
    <w:tblStylePr w:type="band1Vert">
      <w:tcPr>
        <w:shd w:val="clear" w:color="auto" w:fill="D8E1E9" w:themeFill="accent6" w:themeFillTint="33"/>
      </w:tcPr>
    </w:tblStylePr>
    <w:tblStylePr w:type="band1Horz">
      <w:tcPr>
        <w:shd w:val="clear" w:color="auto" w:fill="D8E1E9" w:themeFill="accent6" w:themeFillTint="33"/>
      </w:tcPr>
    </w:tblStylePr>
  </w:style>
  <w:style w:type="table" w:customStyle="1" w:styleId="350">
    <w:name w:val="List Table 2"/>
    <w:basedOn w:val="12"/>
    <w:uiPriority w:val="47"/>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51">
    <w:name w:val="List Table 2 Accent 1"/>
    <w:basedOn w:val="12"/>
    <w:uiPriority w:val="47"/>
    <w:tblPr>
      <w:tblBorders>
        <w:top w:val="single" w:color="52D891" w:themeColor="accent1" w:themeTint="99" w:sz="4" w:space="0"/>
        <w:bottom w:val="single" w:color="52D891" w:themeColor="accent1" w:themeTint="99" w:sz="4" w:space="0"/>
        <w:insideH w:val="single" w:color="52D891"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5F2DA" w:themeFill="accent1" w:themeFillTint="33"/>
      </w:tcPr>
    </w:tblStylePr>
    <w:tblStylePr w:type="band1Horz">
      <w:tcPr>
        <w:shd w:val="clear" w:color="auto" w:fill="C5F2DA" w:themeFill="accent1" w:themeFillTint="33"/>
      </w:tcPr>
    </w:tblStylePr>
  </w:style>
  <w:style w:type="table" w:customStyle="1" w:styleId="352">
    <w:name w:val="List Table 2 Accent 2"/>
    <w:basedOn w:val="12"/>
    <w:uiPriority w:val="47"/>
    <w:tblPr>
      <w:tblBorders>
        <w:top w:val="single" w:color="00FCFF" w:themeColor="accent2" w:themeTint="99" w:sz="4" w:space="0"/>
        <w:bottom w:val="single" w:color="00FCFF" w:themeColor="accent2" w:themeTint="99" w:sz="4" w:space="0"/>
        <w:insideH w:val="single" w:color="00FCFF"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AAFEFF" w:themeFill="accent2" w:themeFillTint="33"/>
      </w:tcPr>
    </w:tblStylePr>
    <w:tblStylePr w:type="band1Horz">
      <w:tcPr>
        <w:shd w:val="clear" w:color="auto" w:fill="AAFEFF" w:themeFill="accent2" w:themeFillTint="33"/>
      </w:tcPr>
    </w:tblStylePr>
  </w:style>
  <w:style w:type="table" w:customStyle="1" w:styleId="353">
    <w:name w:val="List Table 2 Accent 3"/>
    <w:basedOn w:val="12"/>
    <w:uiPriority w:val="47"/>
    <w:tblPr>
      <w:tblBorders>
        <w:top w:val="single" w:color="E36477" w:themeColor="accent3" w:themeTint="99" w:sz="4" w:space="0"/>
        <w:bottom w:val="single" w:color="E36477" w:themeColor="accent3" w:themeTint="99" w:sz="4" w:space="0"/>
        <w:insideH w:val="single" w:color="E36477"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5CBD1" w:themeFill="accent3" w:themeFillTint="33"/>
      </w:tcPr>
    </w:tblStylePr>
    <w:tblStylePr w:type="band1Horz">
      <w:tcPr>
        <w:shd w:val="clear" w:color="auto" w:fill="F5CBD1" w:themeFill="accent3" w:themeFillTint="33"/>
      </w:tcPr>
    </w:tblStylePr>
  </w:style>
  <w:style w:type="table" w:customStyle="1" w:styleId="354">
    <w:name w:val="List Table 2 Accent 4"/>
    <w:basedOn w:val="12"/>
    <w:uiPriority w:val="47"/>
    <w:tblPr>
      <w:tblBorders>
        <w:top w:val="single" w:color="D0AC63" w:themeColor="accent4" w:themeTint="99" w:sz="4" w:space="0"/>
        <w:bottom w:val="single" w:color="D0AC63" w:themeColor="accent4" w:themeTint="99" w:sz="4" w:space="0"/>
        <w:insideH w:val="single" w:color="D0AC63"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FE3CB" w:themeFill="accent4" w:themeFillTint="33"/>
      </w:tcPr>
    </w:tblStylePr>
    <w:tblStylePr w:type="band1Horz">
      <w:tcPr>
        <w:shd w:val="clear" w:color="auto" w:fill="EFE3CB" w:themeFill="accent4" w:themeFillTint="33"/>
      </w:tcPr>
    </w:tblStylePr>
  </w:style>
  <w:style w:type="table" w:customStyle="1" w:styleId="355">
    <w:name w:val="List Table 2 Accent 5"/>
    <w:basedOn w:val="12"/>
    <w:uiPriority w:val="47"/>
    <w:tblPr>
      <w:tblBorders>
        <w:top w:val="single" w:color="C66E8D" w:themeColor="accent5" w:themeTint="99" w:sz="4" w:space="0"/>
        <w:bottom w:val="single" w:color="C66E8D" w:themeColor="accent5" w:themeTint="99" w:sz="4" w:space="0"/>
        <w:insideH w:val="single" w:color="C66E8D"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356">
    <w:name w:val="List Table 2 Accent 6"/>
    <w:basedOn w:val="12"/>
    <w:uiPriority w:val="47"/>
    <w:tblPr>
      <w:tblBorders>
        <w:top w:val="single" w:color="8BA5BF" w:themeColor="accent6" w:themeTint="99" w:sz="4" w:space="0"/>
        <w:bottom w:val="single" w:color="8BA5BF" w:themeColor="accent6" w:themeTint="99" w:sz="4" w:space="0"/>
        <w:insideH w:val="single" w:color="8BA5BF"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8E1E9" w:themeFill="accent6" w:themeFillTint="33"/>
      </w:tcPr>
    </w:tblStylePr>
    <w:tblStylePr w:type="band1Horz">
      <w:tcPr>
        <w:shd w:val="clear" w:color="auto" w:fill="D8E1E9" w:themeFill="accent6" w:themeFillTint="33"/>
      </w:tcPr>
    </w:tblStylePr>
  </w:style>
  <w:style w:type="table" w:customStyle="1" w:styleId="357">
    <w:name w:val="List Table 3"/>
    <w:basedOn w:val="12"/>
    <w:uiPriority w:val="48"/>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8">
    <w:name w:val="List Table 3 Accent 1"/>
    <w:basedOn w:val="12"/>
    <w:uiPriority w:val="48"/>
    <w:tblPr>
      <w:tblBorders>
        <w:top w:val="single" w:color="1D824C" w:themeColor="accent1" w:sz="4" w:space="0"/>
        <w:left w:val="single" w:color="1D824C" w:themeColor="accent1" w:sz="4" w:space="0"/>
        <w:bottom w:val="single" w:color="1D824C" w:themeColor="accent1" w:sz="4" w:space="0"/>
        <w:right w:val="single" w:color="1D824C" w:themeColor="accent1" w:sz="4" w:space="0"/>
      </w:tblBorders>
    </w:tblPr>
    <w:tblStylePr w:type="firstRow">
      <w:rPr>
        <w:b/>
        <w:bCs/>
        <w:color w:val="FFFFFF" w:themeColor="background1"/>
        <w14:textFill>
          <w14:solidFill>
            <w14:schemeClr w14:val="bg1"/>
          </w14:solidFill>
        </w14:textFill>
      </w:rPr>
      <w:tcPr>
        <w:shd w:val="clear" w:color="auto" w:fill="1D824C" w:themeFill="accent1"/>
      </w:tcPr>
    </w:tblStylePr>
    <w:tblStylePr w:type="lastRow">
      <w:rPr>
        <w:b/>
        <w:bCs/>
      </w:rPr>
      <w:tcPr>
        <w:tcBorders>
          <w:top w:val="double" w:color="1D824C"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D824C" w:themeColor="accent1" w:sz="4" w:space="0"/>
          <w:right w:val="single" w:color="1D824C" w:themeColor="accent1" w:sz="4" w:space="0"/>
        </w:tcBorders>
      </w:tcPr>
    </w:tblStylePr>
    <w:tblStylePr w:type="band1Horz">
      <w:tcPr>
        <w:tcBorders>
          <w:top w:val="single" w:color="1D824C" w:themeColor="accent1" w:sz="4" w:space="0"/>
          <w:bottom w:val="single" w:color="1D824C"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D824C" w:themeColor="accent1" w:sz="4" w:space="0"/>
          <w:left w:val="nil"/>
        </w:tcBorders>
      </w:tcPr>
    </w:tblStylePr>
    <w:tblStylePr w:type="swCell">
      <w:tcPr>
        <w:tcBorders>
          <w:top w:val="double" w:color="1D824C" w:themeColor="accent1" w:sz="4" w:space="0"/>
          <w:right w:val="nil"/>
        </w:tcBorders>
      </w:tcPr>
    </w:tblStylePr>
  </w:style>
  <w:style w:type="table" w:customStyle="1" w:styleId="359">
    <w:name w:val="List Table 3 Accent 2"/>
    <w:basedOn w:val="12"/>
    <w:uiPriority w:val="48"/>
    <w:tblPr>
      <w:tblBorders>
        <w:top w:val="single" w:color="005556" w:themeColor="accent2" w:sz="4" w:space="0"/>
        <w:left w:val="single" w:color="005556" w:themeColor="accent2" w:sz="4" w:space="0"/>
        <w:bottom w:val="single" w:color="005556" w:themeColor="accent2" w:sz="4" w:space="0"/>
        <w:right w:val="single" w:color="005556" w:themeColor="accent2" w:sz="4" w:space="0"/>
      </w:tblBorders>
    </w:tblPr>
    <w:tblStylePr w:type="firstRow">
      <w:rPr>
        <w:b/>
        <w:bCs/>
        <w:color w:val="FFFFFF" w:themeColor="background1"/>
        <w14:textFill>
          <w14:solidFill>
            <w14:schemeClr w14:val="bg1"/>
          </w14:solidFill>
        </w14:textFill>
      </w:rPr>
      <w:tcPr>
        <w:shd w:val="clear" w:color="auto" w:fill="005556" w:themeFill="accent2"/>
      </w:tcPr>
    </w:tblStylePr>
    <w:tblStylePr w:type="lastRow">
      <w:rPr>
        <w:b/>
        <w:bCs/>
      </w:rPr>
      <w:tcPr>
        <w:tcBorders>
          <w:top w:val="double" w:color="005556"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5556" w:themeColor="accent2" w:sz="4" w:space="0"/>
          <w:right w:val="single" w:color="005556" w:themeColor="accent2" w:sz="4" w:space="0"/>
        </w:tcBorders>
      </w:tcPr>
    </w:tblStylePr>
    <w:tblStylePr w:type="band1Horz">
      <w:tcPr>
        <w:tcBorders>
          <w:top w:val="single" w:color="005556" w:themeColor="accent2" w:sz="4" w:space="0"/>
          <w:bottom w:val="single" w:color="005556"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5556" w:themeColor="accent2" w:sz="4" w:space="0"/>
          <w:left w:val="nil"/>
        </w:tcBorders>
      </w:tcPr>
    </w:tblStylePr>
    <w:tblStylePr w:type="swCell">
      <w:tcPr>
        <w:tcBorders>
          <w:top w:val="double" w:color="005556" w:themeColor="accent2" w:sz="4" w:space="0"/>
          <w:right w:val="nil"/>
        </w:tcBorders>
      </w:tcPr>
    </w:tblStylePr>
  </w:style>
  <w:style w:type="table" w:customStyle="1" w:styleId="360">
    <w:name w:val="List Table 3 Accent 3"/>
    <w:basedOn w:val="12"/>
    <w:uiPriority w:val="48"/>
    <w:tblPr>
      <w:tblBorders>
        <w:top w:val="single" w:color="B11F35" w:themeColor="accent3" w:sz="4" w:space="0"/>
        <w:left w:val="single" w:color="B11F35" w:themeColor="accent3" w:sz="4" w:space="0"/>
        <w:bottom w:val="single" w:color="B11F35" w:themeColor="accent3" w:sz="4" w:space="0"/>
        <w:right w:val="single" w:color="B11F35" w:themeColor="accent3" w:sz="4" w:space="0"/>
      </w:tblBorders>
    </w:tblPr>
    <w:tblStylePr w:type="firstRow">
      <w:rPr>
        <w:b/>
        <w:bCs/>
        <w:color w:val="FFFFFF" w:themeColor="background1"/>
        <w14:textFill>
          <w14:solidFill>
            <w14:schemeClr w14:val="bg1"/>
          </w14:solidFill>
        </w14:textFill>
      </w:rPr>
      <w:tcPr>
        <w:shd w:val="clear" w:color="auto" w:fill="B11F35" w:themeFill="accent3"/>
      </w:tcPr>
    </w:tblStylePr>
    <w:tblStylePr w:type="lastRow">
      <w:rPr>
        <w:b/>
        <w:bCs/>
      </w:rPr>
      <w:tcPr>
        <w:tcBorders>
          <w:top w:val="double" w:color="B11F35"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B11F35" w:themeColor="accent3" w:sz="4" w:space="0"/>
          <w:right w:val="single" w:color="B11F35" w:themeColor="accent3" w:sz="4" w:space="0"/>
        </w:tcBorders>
      </w:tcPr>
    </w:tblStylePr>
    <w:tblStylePr w:type="band1Horz">
      <w:tcPr>
        <w:tcBorders>
          <w:top w:val="single" w:color="B11F35" w:themeColor="accent3" w:sz="4" w:space="0"/>
          <w:bottom w:val="single" w:color="B11F35"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B11F35" w:themeColor="accent3" w:sz="4" w:space="0"/>
          <w:left w:val="nil"/>
        </w:tcBorders>
      </w:tcPr>
    </w:tblStylePr>
    <w:tblStylePr w:type="swCell">
      <w:tcPr>
        <w:tcBorders>
          <w:top w:val="double" w:color="B11F35" w:themeColor="accent3" w:sz="4" w:space="0"/>
          <w:right w:val="nil"/>
        </w:tcBorders>
      </w:tcPr>
    </w:tblStylePr>
  </w:style>
  <w:style w:type="table" w:customStyle="1" w:styleId="361">
    <w:name w:val="List Table 3 Accent 4"/>
    <w:basedOn w:val="12"/>
    <w:uiPriority w:val="48"/>
    <w:tblPr>
      <w:tblBorders>
        <w:top w:val="single" w:color="856628" w:themeColor="accent4" w:sz="4" w:space="0"/>
        <w:left w:val="single" w:color="856628" w:themeColor="accent4" w:sz="4" w:space="0"/>
        <w:bottom w:val="single" w:color="856628" w:themeColor="accent4" w:sz="4" w:space="0"/>
        <w:right w:val="single" w:color="856628" w:themeColor="accent4" w:sz="4" w:space="0"/>
      </w:tblBorders>
    </w:tblPr>
    <w:tblStylePr w:type="firstRow">
      <w:rPr>
        <w:b/>
        <w:bCs/>
        <w:color w:val="FFFFFF" w:themeColor="background1"/>
        <w14:textFill>
          <w14:solidFill>
            <w14:schemeClr w14:val="bg1"/>
          </w14:solidFill>
        </w14:textFill>
      </w:rPr>
      <w:tcPr>
        <w:shd w:val="clear" w:color="auto" w:fill="856628" w:themeFill="accent4"/>
      </w:tcPr>
    </w:tblStylePr>
    <w:tblStylePr w:type="lastRow">
      <w:rPr>
        <w:b/>
        <w:bCs/>
      </w:rPr>
      <w:tcPr>
        <w:tcBorders>
          <w:top w:val="double" w:color="856628"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56628" w:themeColor="accent4" w:sz="4" w:space="0"/>
          <w:right w:val="single" w:color="856628" w:themeColor="accent4" w:sz="4" w:space="0"/>
        </w:tcBorders>
      </w:tcPr>
    </w:tblStylePr>
    <w:tblStylePr w:type="band1Horz">
      <w:tcPr>
        <w:tcBorders>
          <w:top w:val="single" w:color="856628" w:themeColor="accent4" w:sz="4" w:space="0"/>
          <w:bottom w:val="single" w:color="856628"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56628" w:themeColor="accent4" w:sz="4" w:space="0"/>
          <w:left w:val="nil"/>
        </w:tcBorders>
      </w:tcPr>
    </w:tblStylePr>
    <w:tblStylePr w:type="swCell">
      <w:tcPr>
        <w:tcBorders>
          <w:top w:val="double" w:color="856628" w:themeColor="accent4" w:sz="4" w:space="0"/>
          <w:right w:val="nil"/>
        </w:tcBorders>
      </w:tcPr>
    </w:tblStylePr>
  </w:style>
  <w:style w:type="table" w:customStyle="1" w:styleId="362">
    <w:name w:val="List Table 3 Accent 5"/>
    <w:basedOn w:val="12"/>
    <w:uiPriority w:val="48"/>
    <w:tblPr>
      <w:tblBorders>
        <w:top w:val="single" w:color="7E314C" w:themeColor="accent5" w:sz="4" w:space="0"/>
        <w:left w:val="single" w:color="7E314C" w:themeColor="accent5" w:sz="4" w:space="0"/>
        <w:bottom w:val="single" w:color="7E314C" w:themeColor="accent5" w:sz="4" w:space="0"/>
        <w:right w:val="single" w:color="7E314C" w:themeColor="accent5" w:sz="4" w:space="0"/>
      </w:tblBorders>
    </w:tblPr>
    <w:tblStylePr w:type="firstRow">
      <w:rPr>
        <w:b/>
        <w:bCs/>
        <w:color w:val="FFFFFF" w:themeColor="background1"/>
        <w14:textFill>
          <w14:solidFill>
            <w14:schemeClr w14:val="bg1"/>
          </w14:solidFill>
        </w14:textFill>
      </w:rPr>
      <w:tcPr>
        <w:shd w:val="clear" w:color="auto" w:fill="7E314C" w:themeFill="accent5"/>
      </w:tcPr>
    </w:tblStylePr>
    <w:tblStylePr w:type="lastRow">
      <w:rPr>
        <w:b/>
        <w:bCs/>
      </w:rPr>
      <w:tcPr>
        <w:tcBorders>
          <w:top w:val="double" w:color="7E314C"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7E314C" w:themeColor="accent5" w:sz="4" w:space="0"/>
          <w:right w:val="single" w:color="7E314C" w:themeColor="accent5" w:sz="4" w:space="0"/>
        </w:tcBorders>
      </w:tcPr>
    </w:tblStylePr>
    <w:tblStylePr w:type="band1Horz">
      <w:tcPr>
        <w:tcBorders>
          <w:top w:val="single" w:color="7E314C" w:themeColor="accent5" w:sz="4" w:space="0"/>
          <w:bottom w:val="single" w:color="7E314C"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7E314C" w:themeColor="accent5" w:sz="4" w:space="0"/>
          <w:left w:val="nil"/>
        </w:tcBorders>
      </w:tcPr>
    </w:tblStylePr>
    <w:tblStylePr w:type="swCell">
      <w:tcPr>
        <w:tcBorders>
          <w:top w:val="double" w:color="7E314C" w:themeColor="accent5" w:sz="4" w:space="0"/>
          <w:right w:val="nil"/>
        </w:tcBorders>
      </w:tcPr>
    </w:tblStylePr>
  </w:style>
  <w:style w:type="table" w:customStyle="1" w:styleId="363">
    <w:name w:val="List Table 3 Accent 6"/>
    <w:basedOn w:val="12"/>
    <w:uiPriority w:val="48"/>
    <w:tblPr>
      <w:tblBorders>
        <w:top w:val="single" w:color="4B6A88" w:themeColor="accent6" w:sz="4" w:space="0"/>
        <w:left w:val="single" w:color="4B6A88" w:themeColor="accent6" w:sz="4" w:space="0"/>
        <w:bottom w:val="single" w:color="4B6A88" w:themeColor="accent6" w:sz="4" w:space="0"/>
        <w:right w:val="single" w:color="4B6A88" w:themeColor="accent6" w:sz="4" w:space="0"/>
      </w:tblBorders>
    </w:tblPr>
    <w:tblStylePr w:type="firstRow">
      <w:rPr>
        <w:b/>
        <w:bCs/>
        <w:color w:val="FFFFFF" w:themeColor="background1"/>
        <w14:textFill>
          <w14:solidFill>
            <w14:schemeClr w14:val="bg1"/>
          </w14:solidFill>
        </w14:textFill>
      </w:rPr>
      <w:tcPr>
        <w:shd w:val="clear" w:color="auto" w:fill="4B6A88" w:themeFill="accent6"/>
      </w:tcPr>
    </w:tblStylePr>
    <w:tblStylePr w:type="lastRow">
      <w:rPr>
        <w:b/>
        <w:bCs/>
      </w:rPr>
      <w:tcPr>
        <w:tcBorders>
          <w:top w:val="double" w:color="4B6A88"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B6A88" w:themeColor="accent6" w:sz="4" w:space="0"/>
          <w:right w:val="single" w:color="4B6A88" w:themeColor="accent6" w:sz="4" w:space="0"/>
        </w:tcBorders>
      </w:tcPr>
    </w:tblStylePr>
    <w:tblStylePr w:type="band1Horz">
      <w:tcPr>
        <w:tcBorders>
          <w:top w:val="single" w:color="4B6A88" w:themeColor="accent6" w:sz="4" w:space="0"/>
          <w:bottom w:val="single" w:color="4B6A88"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B6A88" w:themeColor="accent6" w:sz="4" w:space="0"/>
          <w:left w:val="nil"/>
        </w:tcBorders>
      </w:tcPr>
    </w:tblStylePr>
    <w:tblStylePr w:type="swCell">
      <w:tcPr>
        <w:tcBorders>
          <w:top w:val="double" w:color="4B6A88" w:themeColor="accent6" w:sz="4" w:space="0"/>
          <w:right w:val="nil"/>
        </w:tcBorders>
      </w:tcPr>
    </w:tblStylePr>
  </w:style>
  <w:style w:type="table" w:customStyle="1" w:styleId="364">
    <w:name w:val="List Table 4"/>
    <w:basedOn w:val="12"/>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5">
    <w:name w:val="List Table 4 Accent 1"/>
    <w:basedOn w:val="12"/>
    <w:uiPriority w:val="49"/>
    <w:tblPr>
      <w:tblBorders>
        <w:top w:val="single" w:color="52D891" w:themeColor="accent1" w:themeTint="99" w:sz="4" w:space="0"/>
        <w:left w:val="single" w:color="52D891" w:themeColor="accent1" w:themeTint="99" w:sz="4" w:space="0"/>
        <w:bottom w:val="single" w:color="52D891" w:themeColor="accent1" w:themeTint="99" w:sz="4" w:space="0"/>
        <w:right w:val="single" w:color="52D891" w:themeColor="accent1" w:themeTint="99" w:sz="4" w:space="0"/>
        <w:insideH w:val="single" w:color="52D891" w:themeColor="accent1" w:themeTint="99" w:sz="4" w:space="0"/>
      </w:tblBorders>
    </w:tblPr>
    <w:tblStylePr w:type="firstRow">
      <w:rPr>
        <w:b/>
        <w:bCs/>
        <w:color w:val="FFFFFF" w:themeColor="background1"/>
        <w14:textFill>
          <w14:solidFill>
            <w14:schemeClr w14:val="bg1"/>
          </w14:solidFill>
        </w14:textFill>
      </w:rPr>
      <w:tcPr>
        <w:tcBorders>
          <w:top w:val="single" w:color="1D824C" w:themeColor="accent1" w:sz="4" w:space="0"/>
          <w:left w:val="single" w:color="1D824C" w:themeColor="accent1" w:sz="4" w:space="0"/>
          <w:bottom w:val="single" w:color="1D824C" w:themeColor="accent1" w:sz="4" w:space="0"/>
          <w:right w:val="single" w:color="1D824C" w:themeColor="accent1" w:sz="4" w:space="0"/>
          <w:insideH w:val="nil"/>
        </w:tcBorders>
        <w:shd w:val="clear" w:color="auto" w:fill="1D824C" w:themeFill="accent1"/>
      </w:tcPr>
    </w:tblStylePr>
    <w:tblStylePr w:type="lastRow">
      <w:rPr>
        <w:b/>
        <w:bCs/>
      </w:rPr>
      <w:tcPr>
        <w:tcBorders>
          <w:top w:val="double" w:color="52D891" w:themeColor="accent1" w:themeTint="99" w:sz="4" w:space="0"/>
        </w:tcBorders>
      </w:tcPr>
    </w:tblStylePr>
    <w:tblStylePr w:type="firstCol">
      <w:rPr>
        <w:b/>
        <w:bCs/>
      </w:rPr>
    </w:tblStylePr>
    <w:tblStylePr w:type="lastCol">
      <w:rPr>
        <w:b/>
        <w:bCs/>
      </w:rPr>
    </w:tblStylePr>
    <w:tblStylePr w:type="band1Vert">
      <w:tcPr>
        <w:shd w:val="clear" w:color="auto" w:fill="C5F2DA" w:themeFill="accent1" w:themeFillTint="33"/>
      </w:tcPr>
    </w:tblStylePr>
    <w:tblStylePr w:type="band1Horz">
      <w:tcPr>
        <w:shd w:val="clear" w:color="auto" w:fill="C5F2DA" w:themeFill="accent1" w:themeFillTint="33"/>
      </w:tcPr>
    </w:tblStylePr>
  </w:style>
  <w:style w:type="table" w:customStyle="1" w:styleId="366">
    <w:name w:val="List Table 4 Accent 2"/>
    <w:basedOn w:val="12"/>
    <w:uiPriority w:val="49"/>
    <w:tblPr>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tblBorders>
    </w:tblPr>
    <w:tblStylePr w:type="firstRow">
      <w:rPr>
        <w:b/>
        <w:bCs/>
        <w:color w:val="FFFFFF" w:themeColor="background1"/>
        <w14:textFill>
          <w14:solidFill>
            <w14:schemeClr w14:val="bg1"/>
          </w14:solidFill>
        </w14:textFill>
      </w:rPr>
      <w:tcPr>
        <w:tcBorders>
          <w:top w:val="single" w:color="005556" w:themeColor="accent2" w:sz="4" w:space="0"/>
          <w:left w:val="single" w:color="005556" w:themeColor="accent2" w:sz="4" w:space="0"/>
          <w:bottom w:val="single" w:color="005556" w:themeColor="accent2" w:sz="4" w:space="0"/>
          <w:right w:val="single" w:color="005556" w:themeColor="accent2" w:sz="4" w:space="0"/>
          <w:insideH w:val="nil"/>
        </w:tcBorders>
        <w:shd w:val="clear" w:color="auto" w:fill="005556" w:themeFill="accent2"/>
      </w:tcPr>
    </w:tblStylePr>
    <w:tblStylePr w:type="lastRow">
      <w:rPr>
        <w:b/>
        <w:bCs/>
      </w:rPr>
      <w:tcPr>
        <w:tcBorders>
          <w:top w:val="double" w:color="00FCFF" w:themeColor="accent2" w:themeTint="99" w:sz="4" w:space="0"/>
        </w:tcBorders>
      </w:tcPr>
    </w:tblStylePr>
    <w:tblStylePr w:type="firstCol">
      <w:rPr>
        <w:b/>
        <w:bCs/>
      </w:rPr>
    </w:tblStylePr>
    <w:tblStylePr w:type="lastCol">
      <w:rPr>
        <w:b/>
        <w:bCs/>
      </w:rPr>
    </w:tblStylePr>
    <w:tblStylePr w:type="band1Vert">
      <w:tcPr>
        <w:shd w:val="clear" w:color="auto" w:fill="AAFEFF" w:themeFill="accent2" w:themeFillTint="33"/>
      </w:tcPr>
    </w:tblStylePr>
    <w:tblStylePr w:type="band1Horz">
      <w:tcPr>
        <w:shd w:val="clear" w:color="auto" w:fill="AAFEFF" w:themeFill="accent2" w:themeFillTint="33"/>
      </w:tcPr>
    </w:tblStylePr>
  </w:style>
  <w:style w:type="table" w:customStyle="1" w:styleId="367">
    <w:name w:val="List Table 4 Accent 3"/>
    <w:basedOn w:val="12"/>
    <w:uiPriority w:val="49"/>
    <w:tblPr>
      <w:tblBorders>
        <w:top w:val="single" w:color="E36477" w:themeColor="accent3" w:themeTint="99" w:sz="4" w:space="0"/>
        <w:left w:val="single" w:color="E36477" w:themeColor="accent3" w:themeTint="99" w:sz="4" w:space="0"/>
        <w:bottom w:val="single" w:color="E36477" w:themeColor="accent3" w:themeTint="99" w:sz="4" w:space="0"/>
        <w:right w:val="single" w:color="E36477" w:themeColor="accent3" w:themeTint="99" w:sz="4" w:space="0"/>
        <w:insideH w:val="single" w:color="E36477" w:themeColor="accent3" w:themeTint="99" w:sz="4" w:space="0"/>
      </w:tblBorders>
    </w:tblPr>
    <w:tblStylePr w:type="firstRow">
      <w:rPr>
        <w:b/>
        <w:bCs/>
        <w:color w:val="FFFFFF" w:themeColor="background1"/>
        <w14:textFill>
          <w14:solidFill>
            <w14:schemeClr w14:val="bg1"/>
          </w14:solidFill>
        </w14:textFill>
      </w:rPr>
      <w:tcPr>
        <w:tcBorders>
          <w:top w:val="single" w:color="B11F35" w:themeColor="accent3" w:sz="4" w:space="0"/>
          <w:left w:val="single" w:color="B11F35" w:themeColor="accent3" w:sz="4" w:space="0"/>
          <w:bottom w:val="single" w:color="B11F35" w:themeColor="accent3" w:sz="4" w:space="0"/>
          <w:right w:val="single" w:color="B11F35" w:themeColor="accent3" w:sz="4" w:space="0"/>
          <w:insideH w:val="nil"/>
        </w:tcBorders>
        <w:shd w:val="clear" w:color="auto" w:fill="B11F35" w:themeFill="accent3"/>
      </w:tcPr>
    </w:tblStylePr>
    <w:tblStylePr w:type="lastRow">
      <w:rPr>
        <w:b/>
        <w:bCs/>
      </w:rPr>
      <w:tcPr>
        <w:tcBorders>
          <w:top w:val="double" w:color="E36477" w:themeColor="accent3" w:themeTint="99" w:sz="4" w:space="0"/>
        </w:tcBorders>
      </w:tcPr>
    </w:tblStylePr>
    <w:tblStylePr w:type="firstCol">
      <w:rPr>
        <w:b/>
        <w:bCs/>
      </w:rPr>
    </w:tblStylePr>
    <w:tblStylePr w:type="lastCol">
      <w:rPr>
        <w:b/>
        <w:bCs/>
      </w:rPr>
    </w:tblStylePr>
    <w:tblStylePr w:type="band1Vert">
      <w:tcPr>
        <w:shd w:val="clear" w:color="auto" w:fill="F5CBD1" w:themeFill="accent3" w:themeFillTint="33"/>
      </w:tcPr>
    </w:tblStylePr>
    <w:tblStylePr w:type="band1Horz">
      <w:tcPr>
        <w:shd w:val="clear" w:color="auto" w:fill="F5CBD1" w:themeFill="accent3" w:themeFillTint="33"/>
      </w:tcPr>
    </w:tblStylePr>
  </w:style>
  <w:style w:type="table" w:customStyle="1" w:styleId="368">
    <w:name w:val="List Table 4 Accent 4"/>
    <w:basedOn w:val="12"/>
    <w:uiPriority w:val="49"/>
    <w:tblPr>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tblBorders>
    </w:tblPr>
    <w:tblStylePr w:type="firstRow">
      <w:rPr>
        <w:b/>
        <w:bCs/>
        <w:color w:val="FFFFFF" w:themeColor="background1"/>
        <w14:textFill>
          <w14:solidFill>
            <w14:schemeClr w14:val="bg1"/>
          </w14:solidFill>
        </w14:textFill>
      </w:rPr>
      <w:tcPr>
        <w:tcBorders>
          <w:top w:val="single" w:color="856628" w:themeColor="accent4" w:sz="4" w:space="0"/>
          <w:left w:val="single" w:color="856628" w:themeColor="accent4" w:sz="4" w:space="0"/>
          <w:bottom w:val="single" w:color="856628" w:themeColor="accent4" w:sz="4" w:space="0"/>
          <w:right w:val="single" w:color="856628" w:themeColor="accent4" w:sz="4" w:space="0"/>
          <w:insideH w:val="nil"/>
        </w:tcBorders>
        <w:shd w:val="clear" w:color="auto" w:fill="856628" w:themeFill="accent4"/>
      </w:tcPr>
    </w:tblStylePr>
    <w:tblStylePr w:type="lastRow">
      <w:rPr>
        <w:b/>
        <w:bCs/>
      </w:rPr>
      <w:tcPr>
        <w:tcBorders>
          <w:top w:val="double" w:color="D0AC63" w:themeColor="accent4" w:themeTint="99" w:sz="4" w:space="0"/>
        </w:tcBorders>
      </w:tcPr>
    </w:tblStylePr>
    <w:tblStylePr w:type="firstCol">
      <w:rPr>
        <w:b/>
        <w:bCs/>
      </w:rPr>
    </w:tblStylePr>
    <w:tblStylePr w:type="lastCol">
      <w:rPr>
        <w:b/>
        <w:bCs/>
      </w:rPr>
    </w:tblStylePr>
    <w:tblStylePr w:type="band1Vert">
      <w:tcPr>
        <w:shd w:val="clear" w:color="auto" w:fill="EFE3CB" w:themeFill="accent4" w:themeFillTint="33"/>
      </w:tcPr>
    </w:tblStylePr>
    <w:tblStylePr w:type="band1Horz">
      <w:tcPr>
        <w:shd w:val="clear" w:color="auto" w:fill="EFE3CB" w:themeFill="accent4" w:themeFillTint="33"/>
      </w:tcPr>
    </w:tblStylePr>
  </w:style>
  <w:style w:type="table" w:customStyle="1" w:styleId="369">
    <w:name w:val="List Table 4 Accent 5"/>
    <w:basedOn w:val="12"/>
    <w:uiPriority w:val="49"/>
    <w:tblPr>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tblBorders>
    </w:tblPr>
    <w:tblStylePr w:type="firstRow">
      <w:rPr>
        <w:b/>
        <w:bCs/>
        <w:color w:val="FFFFFF" w:themeColor="background1"/>
        <w14:textFill>
          <w14:solidFill>
            <w14:schemeClr w14:val="bg1"/>
          </w14:solidFill>
        </w14:textFill>
      </w:rPr>
      <w:tcPr>
        <w:tcBorders>
          <w:top w:val="single" w:color="7E314C" w:themeColor="accent5" w:sz="4" w:space="0"/>
          <w:left w:val="single" w:color="7E314C" w:themeColor="accent5" w:sz="4" w:space="0"/>
          <w:bottom w:val="single" w:color="7E314C" w:themeColor="accent5" w:sz="4" w:space="0"/>
          <w:right w:val="single" w:color="7E314C" w:themeColor="accent5" w:sz="4" w:space="0"/>
          <w:insideH w:val="nil"/>
        </w:tcBorders>
        <w:shd w:val="clear" w:color="auto" w:fill="7E314C" w:themeFill="accent5"/>
      </w:tcPr>
    </w:tblStylePr>
    <w:tblStylePr w:type="lastRow">
      <w:rPr>
        <w:b/>
        <w:bCs/>
      </w:rPr>
      <w:tcPr>
        <w:tcBorders>
          <w:top w:val="double" w:color="C66E8D" w:themeColor="accent5" w:themeTint="99" w:sz="4" w:space="0"/>
        </w:tcBorders>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370">
    <w:name w:val="List Table 4 Accent 6"/>
    <w:basedOn w:val="12"/>
    <w:uiPriority w:val="49"/>
    <w:tblPr>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tblBorders>
    </w:tblPr>
    <w:tblStylePr w:type="firstRow">
      <w:rPr>
        <w:b/>
        <w:bCs/>
        <w:color w:val="FFFFFF" w:themeColor="background1"/>
        <w14:textFill>
          <w14:solidFill>
            <w14:schemeClr w14:val="bg1"/>
          </w14:solidFill>
        </w14:textFill>
      </w:rPr>
      <w:tcPr>
        <w:tcBorders>
          <w:top w:val="single" w:color="4B6A88" w:themeColor="accent6" w:sz="4" w:space="0"/>
          <w:left w:val="single" w:color="4B6A88" w:themeColor="accent6" w:sz="4" w:space="0"/>
          <w:bottom w:val="single" w:color="4B6A88" w:themeColor="accent6" w:sz="4" w:space="0"/>
          <w:right w:val="single" w:color="4B6A88" w:themeColor="accent6" w:sz="4" w:space="0"/>
          <w:insideH w:val="nil"/>
        </w:tcBorders>
        <w:shd w:val="clear" w:color="auto" w:fill="4B6A88" w:themeFill="accent6"/>
      </w:tcPr>
    </w:tblStylePr>
    <w:tblStylePr w:type="lastRow">
      <w:rPr>
        <w:b/>
        <w:bCs/>
      </w:rPr>
      <w:tcPr>
        <w:tcBorders>
          <w:top w:val="double" w:color="8BA5BF" w:themeColor="accent6" w:themeTint="99" w:sz="4" w:space="0"/>
        </w:tcBorders>
      </w:tcPr>
    </w:tblStylePr>
    <w:tblStylePr w:type="firstCol">
      <w:rPr>
        <w:b/>
        <w:bCs/>
      </w:rPr>
    </w:tblStylePr>
    <w:tblStylePr w:type="lastCol">
      <w:rPr>
        <w:b/>
        <w:bCs/>
      </w:rPr>
    </w:tblStylePr>
    <w:tblStylePr w:type="band1Vert">
      <w:tcPr>
        <w:shd w:val="clear" w:color="auto" w:fill="D8E1E9" w:themeFill="accent6" w:themeFillTint="33"/>
      </w:tcPr>
    </w:tblStylePr>
    <w:tblStylePr w:type="band1Horz">
      <w:tcPr>
        <w:shd w:val="clear" w:color="auto" w:fill="D8E1E9" w:themeFill="accent6" w:themeFillTint="33"/>
      </w:tcPr>
    </w:tblStylePr>
  </w:style>
  <w:style w:type="table" w:customStyle="1" w:styleId="371">
    <w:name w:val="List Table 5 Dark"/>
    <w:basedOn w:val="12"/>
    <w:uiPriority w:val="50"/>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2">
    <w:name w:val="List Table 5 Dark Accent 1"/>
    <w:basedOn w:val="12"/>
    <w:uiPriority w:val="50"/>
    <w:rPr>
      <w:color w:val="FFFFFF" w:themeColor="background1"/>
      <w14:textFill>
        <w14:solidFill>
          <w14:schemeClr w14:val="bg1"/>
        </w14:solidFill>
      </w14:textFill>
    </w:rPr>
    <w:tblPr>
      <w:tblBorders>
        <w:top w:val="single" w:color="1D824C" w:themeColor="accent1" w:sz="24" w:space="0"/>
        <w:left w:val="single" w:color="1D824C" w:themeColor="accent1" w:sz="24" w:space="0"/>
        <w:bottom w:val="single" w:color="1D824C" w:themeColor="accent1" w:sz="24" w:space="0"/>
        <w:right w:val="single" w:color="1D824C" w:themeColor="accent1" w:sz="24" w:space="0"/>
      </w:tblBorders>
    </w:tblPr>
    <w:tcPr>
      <w:shd w:val="clear" w:color="auto" w:fill="1D824C"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3">
    <w:name w:val="List Table 5 Dark Accent 2"/>
    <w:basedOn w:val="12"/>
    <w:uiPriority w:val="50"/>
    <w:rPr>
      <w:color w:val="FFFFFF" w:themeColor="background1"/>
      <w14:textFill>
        <w14:solidFill>
          <w14:schemeClr w14:val="bg1"/>
        </w14:solidFill>
      </w14:textFill>
    </w:rPr>
    <w:tblPr>
      <w:tblBorders>
        <w:top w:val="single" w:color="005556" w:themeColor="accent2" w:sz="24" w:space="0"/>
        <w:left w:val="single" w:color="005556" w:themeColor="accent2" w:sz="24" w:space="0"/>
        <w:bottom w:val="single" w:color="005556" w:themeColor="accent2" w:sz="24" w:space="0"/>
        <w:right w:val="single" w:color="005556" w:themeColor="accent2" w:sz="24" w:space="0"/>
      </w:tblBorders>
    </w:tblPr>
    <w:tcPr>
      <w:shd w:val="clear" w:color="auto" w:fill="005556"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4">
    <w:name w:val="List Table 5 Dark Accent 3"/>
    <w:basedOn w:val="12"/>
    <w:qFormat/>
    <w:uiPriority w:val="50"/>
    <w:rPr>
      <w:color w:val="FFFFFF" w:themeColor="background1"/>
      <w14:textFill>
        <w14:solidFill>
          <w14:schemeClr w14:val="bg1"/>
        </w14:solidFill>
      </w14:textFill>
    </w:rPr>
    <w:tblPr>
      <w:tblBorders>
        <w:top w:val="single" w:color="B11F35" w:themeColor="accent3" w:sz="24" w:space="0"/>
        <w:left w:val="single" w:color="B11F35" w:themeColor="accent3" w:sz="24" w:space="0"/>
        <w:bottom w:val="single" w:color="B11F35" w:themeColor="accent3" w:sz="24" w:space="0"/>
        <w:right w:val="single" w:color="B11F35" w:themeColor="accent3" w:sz="24" w:space="0"/>
      </w:tblBorders>
    </w:tblPr>
    <w:tcPr>
      <w:shd w:val="clear" w:color="auto" w:fill="B11F35"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5">
    <w:name w:val="List Table 5 Dark Accent 4"/>
    <w:basedOn w:val="12"/>
    <w:uiPriority w:val="50"/>
    <w:rPr>
      <w:color w:val="FFFFFF" w:themeColor="background1"/>
      <w14:textFill>
        <w14:solidFill>
          <w14:schemeClr w14:val="bg1"/>
        </w14:solidFill>
      </w14:textFill>
    </w:rPr>
    <w:tblPr>
      <w:tblBorders>
        <w:top w:val="single" w:color="856628" w:themeColor="accent4" w:sz="24" w:space="0"/>
        <w:left w:val="single" w:color="856628" w:themeColor="accent4" w:sz="24" w:space="0"/>
        <w:bottom w:val="single" w:color="856628" w:themeColor="accent4" w:sz="24" w:space="0"/>
        <w:right w:val="single" w:color="856628" w:themeColor="accent4" w:sz="24" w:space="0"/>
      </w:tblBorders>
    </w:tblPr>
    <w:tcPr>
      <w:shd w:val="clear" w:color="auto" w:fill="856628"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6">
    <w:name w:val="List Table 5 Dark Accent 5"/>
    <w:basedOn w:val="12"/>
    <w:uiPriority w:val="50"/>
    <w:rPr>
      <w:color w:val="FFFFFF" w:themeColor="background1"/>
      <w14:textFill>
        <w14:solidFill>
          <w14:schemeClr w14:val="bg1"/>
        </w14:solidFill>
      </w14:textFill>
    </w:rPr>
    <w:tblPr>
      <w:tblBorders>
        <w:top w:val="single" w:color="7E314C" w:themeColor="accent5" w:sz="24" w:space="0"/>
        <w:left w:val="single" w:color="7E314C" w:themeColor="accent5" w:sz="24" w:space="0"/>
        <w:bottom w:val="single" w:color="7E314C" w:themeColor="accent5" w:sz="24" w:space="0"/>
        <w:right w:val="single" w:color="7E314C" w:themeColor="accent5" w:sz="24" w:space="0"/>
      </w:tblBorders>
    </w:tblPr>
    <w:tcPr>
      <w:shd w:val="clear" w:color="auto" w:fill="7E314C"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7">
    <w:name w:val="List Table 5 Dark Accent 6"/>
    <w:basedOn w:val="12"/>
    <w:uiPriority w:val="50"/>
    <w:rPr>
      <w:color w:val="FFFFFF" w:themeColor="background1"/>
      <w14:textFill>
        <w14:solidFill>
          <w14:schemeClr w14:val="bg1"/>
        </w14:solidFill>
      </w14:textFill>
    </w:rPr>
    <w:tblPr>
      <w:tblBorders>
        <w:top w:val="single" w:color="4B6A88" w:themeColor="accent6" w:sz="24" w:space="0"/>
        <w:left w:val="single" w:color="4B6A88" w:themeColor="accent6" w:sz="24" w:space="0"/>
        <w:bottom w:val="single" w:color="4B6A88" w:themeColor="accent6" w:sz="24" w:space="0"/>
        <w:right w:val="single" w:color="4B6A88" w:themeColor="accent6" w:sz="24" w:space="0"/>
      </w:tblBorders>
    </w:tblPr>
    <w:tcPr>
      <w:shd w:val="clear" w:color="auto" w:fill="4B6A88"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8">
    <w:name w:val="List Table 6 Colorful"/>
    <w:basedOn w:val="12"/>
    <w:uiPriority w:val="51"/>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9">
    <w:name w:val="List Table 6 Colorful Accent 1"/>
    <w:basedOn w:val="12"/>
    <w:uiPriority w:val="51"/>
    <w:rPr>
      <w:color w:val="166239" w:themeColor="accent1" w:themeShade="BF"/>
    </w:rPr>
    <w:tblPr>
      <w:tblBorders>
        <w:top w:val="single" w:color="1D824C" w:themeColor="accent1" w:sz="4" w:space="0"/>
        <w:bottom w:val="single" w:color="1D824C" w:themeColor="accent1" w:sz="4" w:space="0"/>
      </w:tblBorders>
    </w:tblPr>
    <w:tblStylePr w:type="firstRow">
      <w:rPr>
        <w:b/>
        <w:bCs/>
      </w:rPr>
      <w:tcPr>
        <w:tcBorders>
          <w:bottom w:val="single" w:color="1D824C" w:themeColor="accent1" w:sz="4" w:space="0"/>
        </w:tcBorders>
      </w:tcPr>
    </w:tblStylePr>
    <w:tblStylePr w:type="lastRow">
      <w:rPr>
        <w:b/>
        <w:bCs/>
      </w:rPr>
      <w:tcPr>
        <w:tcBorders>
          <w:top w:val="double" w:color="1D824C" w:themeColor="accent1" w:sz="4" w:space="0"/>
        </w:tcBorders>
      </w:tcPr>
    </w:tblStylePr>
    <w:tblStylePr w:type="firstCol">
      <w:rPr>
        <w:b/>
        <w:bCs/>
      </w:rPr>
    </w:tblStylePr>
    <w:tblStylePr w:type="lastCol">
      <w:rPr>
        <w:b/>
        <w:bCs/>
      </w:rPr>
    </w:tblStylePr>
    <w:tblStylePr w:type="band1Vert">
      <w:tcPr>
        <w:shd w:val="clear" w:color="auto" w:fill="C5F2DA" w:themeFill="accent1" w:themeFillTint="33"/>
      </w:tcPr>
    </w:tblStylePr>
    <w:tblStylePr w:type="band1Horz">
      <w:tcPr>
        <w:shd w:val="clear" w:color="auto" w:fill="C5F2DA" w:themeFill="accent1" w:themeFillTint="33"/>
      </w:tcPr>
    </w:tblStylePr>
  </w:style>
  <w:style w:type="table" w:customStyle="1" w:styleId="380">
    <w:name w:val="List Table 6 Colorful Accent 2"/>
    <w:basedOn w:val="12"/>
    <w:uiPriority w:val="51"/>
    <w:rPr>
      <w:color w:val="004041" w:themeColor="accent2" w:themeShade="BF"/>
    </w:rPr>
    <w:tblPr>
      <w:tblBorders>
        <w:top w:val="single" w:color="005556" w:themeColor="accent2" w:sz="4" w:space="0"/>
        <w:bottom w:val="single" w:color="005556" w:themeColor="accent2" w:sz="4" w:space="0"/>
      </w:tblBorders>
    </w:tblPr>
    <w:tblStylePr w:type="firstRow">
      <w:rPr>
        <w:b/>
        <w:bCs/>
      </w:rPr>
      <w:tcPr>
        <w:tcBorders>
          <w:bottom w:val="single" w:color="005556" w:themeColor="accent2" w:sz="4" w:space="0"/>
        </w:tcBorders>
      </w:tcPr>
    </w:tblStylePr>
    <w:tblStylePr w:type="lastRow">
      <w:rPr>
        <w:b/>
        <w:bCs/>
      </w:rPr>
      <w:tcPr>
        <w:tcBorders>
          <w:top w:val="double" w:color="005556" w:themeColor="accent2" w:sz="4" w:space="0"/>
        </w:tcBorders>
      </w:tcPr>
    </w:tblStylePr>
    <w:tblStylePr w:type="firstCol">
      <w:rPr>
        <w:b/>
        <w:bCs/>
      </w:rPr>
    </w:tblStylePr>
    <w:tblStylePr w:type="lastCol">
      <w:rPr>
        <w:b/>
        <w:bCs/>
      </w:rPr>
    </w:tblStylePr>
    <w:tblStylePr w:type="band1Vert">
      <w:tcPr>
        <w:shd w:val="clear" w:color="auto" w:fill="AAFEFF" w:themeFill="accent2" w:themeFillTint="33"/>
      </w:tcPr>
    </w:tblStylePr>
    <w:tblStylePr w:type="band1Horz">
      <w:tcPr>
        <w:shd w:val="clear" w:color="auto" w:fill="AAFEFF" w:themeFill="accent2" w:themeFillTint="33"/>
      </w:tcPr>
    </w:tblStylePr>
  </w:style>
  <w:style w:type="table" w:customStyle="1" w:styleId="381">
    <w:name w:val="List Table 6 Colorful Accent 3"/>
    <w:basedOn w:val="12"/>
    <w:uiPriority w:val="51"/>
    <w:rPr>
      <w:color w:val="851728" w:themeColor="accent3" w:themeShade="BF"/>
    </w:rPr>
    <w:tblPr>
      <w:tblBorders>
        <w:top w:val="single" w:color="B11F35" w:themeColor="accent3" w:sz="4" w:space="0"/>
        <w:bottom w:val="single" w:color="B11F35" w:themeColor="accent3" w:sz="4" w:space="0"/>
      </w:tblBorders>
    </w:tblPr>
    <w:tblStylePr w:type="firstRow">
      <w:rPr>
        <w:b/>
        <w:bCs/>
      </w:rPr>
      <w:tcPr>
        <w:tcBorders>
          <w:bottom w:val="single" w:color="B11F35" w:themeColor="accent3" w:sz="4" w:space="0"/>
        </w:tcBorders>
      </w:tcPr>
    </w:tblStylePr>
    <w:tblStylePr w:type="lastRow">
      <w:rPr>
        <w:b/>
        <w:bCs/>
      </w:rPr>
      <w:tcPr>
        <w:tcBorders>
          <w:top w:val="double" w:color="B11F35" w:themeColor="accent3" w:sz="4" w:space="0"/>
        </w:tcBorders>
      </w:tcPr>
    </w:tblStylePr>
    <w:tblStylePr w:type="firstCol">
      <w:rPr>
        <w:b/>
        <w:bCs/>
      </w:rPr>
    </w:tblStylePr>
    <w:tblStylePr w:type="lastCol">
      <w:rPr>
        <w:b/>
        <w:bCs/>
      </w:rPr>
    </w:tblStylePr>
    <w:tblStylePr w:type="band1Vert">
      <w:tcPr>
        <w:shd w:val="clear" w:color="auto" w:fill="F5CBD1" w:themeFill="accent3" w:themeFillTint="33"/>
      </w:tcPr>
    </w:tblStylePr>
    <w:tblStylePr w:type="band1Horz">
      <w:tcPr>
        <w:shd w:val="clear" w:color="auto" w:fill="F5CBD1" w:themeFill="accent3" w:themeFillTint="33"/>
      </w:tcPr>
    </w:tblStylePr>
  </w:style>
  <w:style w:type="table" w:customStyle="1" w:styleId="382">
    <w:name w:val="List Table 6 Colorful Accent 4"/>
    <w:basedOn w:val="12"/>
    <w:uiPriority w:val="51"/>
    <w:rPr>
      <w:color w:val="644D1E" w:themeColor="accent4" w:themeShade="BF"/>
    </w:rPr>
    <w:tblPr>
      <w:tblBorders>
        <w:top w:val="single" w:color="856628" w:themeColor="accent4" w:sz="4" w:space="0"/>
        <w:bottom w:val="single" w:color="856628" w:themeColor="accent4" w:sz="4" w:space="0"/>
      </w:tblBorders>
    </w:tblPr>
    <w:tblStylePr w:type="firstRow">
      <w:rPr>
        <w:b/>
        <w:bCs/>
      </w:rPr>
      <w:tcPr>
        <w:tcBorders>
          <w:bottom w:val="single" w:color="856628" w:themeColor="accent4" w:sz="4" w:space="0"/>
        </w:tcBorders>
      </w:tcPr>
    </w:tblStylePr>
    <w:tblStylePr w:type="lastRow">
      <w:rPr>
        <w:b/>
        <w:bCs/>
      </w:rPr>
      <w:tcPr>
        <w:tcBorders>
          <w:top w:val="double" w:color="856628" w:themeColor="accent4" w:sz="4" w:space="0"/>
        </w:tcBorders>
      </w:tcPr>
    </w:tblStylePr>
    <w:tblStylePr w:type="firstCol">
      <w:rPr>
        <w:b/>
        <w:bCs/>
      </w:rPr>
    </w:tblStylePr>
    <w:tblStylePr w:type="lastCol">
      <w:rPr>
        <w:b/>
        <w:bCs/>
      </w:rPr>
    </w:tblStylePr>
    <w:tblStylePr w:type="band1Vert">
      <w:tcPr>
        <w:shd w:val="clear" w:color="auto" w:fill="EFE3CB" w:themeFill="accent4" w:themeFillTint="33"/>
      </w:tcPr>
    </w:tblStylePr>
    <w:tblStylePr w:type="band1Horz">
      <w:tcPr>
        <w:shd w:val="clear" w:color="auto" w:fill="EFE3CB" w:themeFill="accent4" w:themeFillTint="33"/>
      </w:tcPr>
    </w:tblStylePr>
  </w:style>
  <w:style w:type="table" w:customStyle="1" w:styleId="383">
    <w:name w:val="List Table 6 Colorful Accent 5"/>
    <w:basedOn w:val="12"/>
    <w:uiPriority w:val="51"/>
    <w:rPr>
      <w:color w:val="5F2539" w:themeColor="accent5" w:themeShade="BF"/>
    </w:rPr>
    <w:tblPr>
      <w:tblBorders>
        <w:top w:val="single" w:color="7E314C" w:themeColor="accent5" w:sz="4" w:space="0"/>
        <w:bottom w:val="single" w:color="7E314C" w:themeColor="accent5" w:sz="4" w:space="0"/>
      </w:tblBorders>
    </w:tblPr>
    <w:tblStylePr w:type="firstRow">
      <w:rPr>
        <w:b/>
        <w:bCs/>
      </w:rPr>
      <w:tcPr>
        <w:tcBorders>
          <w:bottom w:val="single" w:color="7E314C" w:themeColor="accent5" w:sz="4" w:space="0"/>
        </w:tcBorders>
      </w:tcPr>
    </w:tblStylePr>
    <w:tblStylePr w:type="lastRow">
      <w:rPr>
        <w:b/>
        <w:bCs/>
      </w:rPr>
      <w:tcPr>
        <w:tcBorders>
          <w:top w:val="double" w:color="7E314C" w:themeColor="accent5" w:sz="4" w:space="0"/>
        </w:tcBorders>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384">
    <w:name w:val="List Table 6 Colorful Accent 6"/>
    <w:basedOn w:val="12"/>
    <w:uiPriority w:val="51"/>
    <w:rPr>
      <w:color w:val="385066" w:themeColor="accent6" w:themeShade="BF"/>
    </w:rPr>
    <w:tblPr>
      <w:tblBorders>
        <w:top w:val="single" w:color="4B6A88" w:themeColor="accent6" w:sz="4" w:space="0"/>
        <w:bottom w:val="single" w:color="4B6A88" w:themeColor="accent6" w:sz="4" w:space="0"/>
      </w:tblBorders>
    </w:tblPr>
    <w:tblStylePr w:type="firstRow">
      <w:rPr>
        <w:b/>
        <w:bCs/>
      </w:rPr>
      <w:tcPr>
        <w:tcBorders>
          <w:bottom w:val="single" w:color="4B6A88" w:themeColor="accent6" w:sz="4" w:space="0"/>
        </w:tcBorders>
      </w:tcPr>
    </w:tblStylePr>
    <w:tblStylePr w:type="lastRow">
      <w:rPr>
        <w:b/>
        <w:bCs/>
      </w:rPr>
      <w:tcPr>
        <w:tcBorders>
          <w:top w:val="double" w:color="4B6A88" w:themeColor="accent6" w:sz="4" w:space="0"/>
        </w:tcBorders>
      </w:tcPr>
    </w:tblStylePr>
    <w:tblStylePr w:type="firstCol">
      <w:rPr>
        <w:b/>
        <w:bCs/>
      </w:rPr>
    </w:tblStylePr>
    <w:tblStylePr w:type="lastCol">
      <w:rPr>
        <w:b/>
        <w:bCs/>
      </w:rPr>
    </w:tblStylePr>
    <w:tblStylePr w:type="band1Vert">
      <w:tcPr>
        <w:shd w:val="clear" w:color="auto" w:fill="D8E1E9" w:themeFill="accent6" w:themeFillTint="33"/>
      </w:tcPr>
    </w:tblStylePr>
    <w:tblStylePr w:type="band1Horz">
      <w:tcPr>
        <w:shd w:val="clear" w:color="auto" w:fill="D8E1E9" w:themeFill="accent6" w:themeFillTint="33"/>
      </w:tcPr>
    </w:tblStylePr>
  </w:style>
  <w:style w:type="table" w:customStyle="1" w:styleId="385">
    <w:name w:val="List Table 7 Colorful"/>
    <w:basedOn w:val="12"/>
    <w:uiPriority w:val="52"/>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6">
    <w:name w:val="List Table 7 Colorful Accent 1"/>
    <w:basedOn w:val="12"/>
    <w:uiPriority w:val="52"/>
    <w:rPr>
      <w:color w:val="166239" w:themeColor="accent1" w:themeShade="BF"/>
    </w:rPr>
    <w:tblStylePr w:type="firstRow">
      <w:rPr>
        <w:rFonts w:asciiTheme="majorHAnsi" w:hAnsiTheme="majorHAnsi" w:eastAsiaTheme="majorEastAsia" w:cstheme="majorBidi"/>
        <w:i/>
        <w:iCs/>
        <w:sz w:val="26"/>
      </w:rPr>
      <w:tcPr>
        <w:tcBorders>
          <w:bottom w:val="single" w:color="1D824C"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D824C"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D824C"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D824C" w:themeColor="accent1" w:sz="4" w:space="0"/>
        </w:tcBorders>
        <w:shd w:val="clear" w:color="auto" w:fill="FFFFFF" w:themeFill="background1"/>
      </w:tcPr>
    </w:tblStylePr>
    <w:tblStylePr w:type="band1Vert">
      <w:tcPr>
        <w:shd w:val="clear" w:color="auto" w:fill="C5F2DA" w:themeFill="accent1" w:themeFillTint="33"/>
      </w:tcPr>
    </w:tblStylePr>
    <w:tblStylePr w:type="band1Horz">
      <w:tcPr>
        <w:shd w:val="clear" w:color="auto" w:fill="C5F2DA"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7">
    <w:name w:val="List Table 7 Colorful Accent 2"/>
    <w:basedOn w:val="12"/>
    <w:uiPriority w:val="52"/>
    <w:rPr>
      <w:color w:val="004041" w:themeColor="accent2" w:themeShade="BF"/>
    </w:rPr>
    <w:tblStylePr w:type="firstRow">
      <w:rPr>
        <w:rFonts w:asciiTheme="majorHAnsi" w:hAnsiTheme="majorHAnsi" w:eastAsiaTheme="majorEastAsia" w:cstheme="majorBidi"/>
        <w:i/>
        <w:iCs/>
        <w:sz w:val="26"/>
      </w:rPr>
      <w:tcPr>
        <w:tcBorders>
          <w:bottom w:val="single" w:color="005556"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5556"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5556"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5556" w:themeColor="accent2" w:sz="4" w:space="0"/>
        </w:tcBorders>
        <w:shd w:val="clear" w:color="auto" w:fill="FFFFFF" w:themeFill="background1"/>
      </w:tcPr>
    </w:tblStylePr>
    <w:tblStylePr w:type="band1Vert">
      <w:tcPr>
        <w:shd w:val="clear" w:color="auto" w:fill="AAFEFF" w:themeFill="accent2" w:themeFillTint="33"/>
      </w:tcPr>
    </w:tblStylePr>
    <w:tblStylePr w:type="band1Horz">
      <w:tcPr>
        <w:shd w:val="clear" w:color="auto" w:fill="AAFEFF"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8">
    <w:name w:val="List Table 7 Colorful Accent 3"/>
    <w:basedOn w:val="12"/>
    <w:uiPriority w:val="52"/>
    <w:rPr>
      <w:color w:val="851728" w:themeColor="accent3" w:themeShade="BF"/>
    </w:rPr>
    <w:tblStylePr w:type="firstRow">
      <w:rPr>
        <w:rFonts w:asciiTheme="majorHAnsi" w:hAnsiTheme="majorHAnsi" w:eastAsiaTheme="majorEastAsia" w:cstheme="majorBidi"/>
        <w:i/>
        <w:iCs/>
        <w:sz w:val="26"/>
      </w:rPr>
      <w:tcPr>
        <w:tcBorders>
          <w:bottom w:val="single" w:color="B11F35"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B11F3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B11F35"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B11F35" w:themeColor="accent3" w:sz="4" w:space="0"/>
        </w:tcBorders>
        <w:shd w:val="clear" w:color="auto" w:fill="FFFFFF" w:themeFill="background1"/>
      </w:tcPr>
    </w:tblStylePr>
    <w:tblStylePr w:type="band1Vert">
      <w:tcPr>
        <w:shd w:val="clear" w:color="auto" w:fill="F5CBD1" w:themeFill="accent3" w:themeFillTint="33"/>
      </w:tcPr>
    </w:tblStylePr>
    <w:tblStylePr w:type="band1Horz">
      <w:tcPr>
        <w:shd w:val="clear" w:color="auto" w:fill="F5CBD1"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9">
    <w:name w:val="List Table 7 Colorful Accent 4"/>
    <w:basedOn w:val="12"/>
    <w:uiPriority w:val="52"/>
    <w:rPr>
      <w:color w:val="644D1E" w:themeColor="accent4" w:themeShade="BF"/>
    </w:rPr>
    <w:tblStylePr w:type="firstRow">
      <w:rPr>
        <w:rFonts w:asciiTheme="majorHAnsi" w:hAnsiTheme="majorHAnsi" w:eastAsiaTheme="majorEastAsia" w:cstheme="majorBidi"/>
        <w:i/>
        <w:iCs/>
        <w:sz w:val="26"/>
      </w:rPr>
      <w:tcPr>
        <w:tcBorders>
          <w:bottom w:val="single" w:color="856628"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56628"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56628"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56628" w:themeColor="accent4" w:sz="4" w:space="0"/>
        </w:tcBorders>
        <w:shd w:val="clear" w:color="auto" w:fill="FFFFFF" w:themeFill="background1"/>
      </w:tcPr>
    </w:tblStylePr>
    <w:tblStylePr w:type="band1Vert">
      <w:tcPr>
        <w:shd w:val="clear" w:color="auto" w:fill="EFE3CB" w:themeFill="accent4" w:themeFillTint="33"/>
      </w:tcPr>
    </w:tblStylePr>
    <w:tblStylePr w:type="band1Horz">
      <w:tcPr>
        <w:shd w:val="clear" w:color="auto" w:fill="EFE3CB"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0">
    <w:name w:val="List Table 7 Colorful Accent 5"/>
    <w:basedOn w:val="12"/>
    <w:uiPriority w:val="52"/>
    <w:rPr>
      <w:color w:val="5F2539" w:themeColor="accent5" w:themeShade="BF"/>
    </w:rPr>
    <w:tblStylePr w:type="firstRow">
      <w:rPr>
        <w:rFonts w:asciiTheme="majorHAnsi" w:hAnsiTheme="majorHAnsi" w:eastAsiaTheme="majorEastAsia" w:cstheme="majorBidi"/>
        <w:i/>
        <w:iCs/>
        <w:sz w:val="26"/>
      </w:rPr>
      <w:tcPr>
        <w:tcBorders>
          <w:bottom w:val="single" w:color="7E314C"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314C"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314C"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314C" w:themeColor="accent5" w:sz="4" w:space="0"/>
        </w:tcBorders>
        <w:shd w:val="clear" w:color="auto" w:fill="FFFFFF" w:themeFill="background1"/>
      </w:tcPr>
    </w:tblStylePr>
    <w:tblStylePr w:type="band1Vert">
      <w:tcPr>
        <w:shd w:val="clear" w:color="auto" w:fill="ECCED9" w:themeFill="accent5" w:themeFillTint="33"/>
      </w:tcPr>
    </w:tblStylePr>
    <w:tblStylePr w:type="band1Horz">
      <w:tcPr>
        <w:shd w:val="clear" w:color="auto" w:fill="ECCED9"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1">
    <w:name w:val="List Table 7 Colorful Accent 6"/>
    <w:basedOn w:val="12"/>
    <w:uiPriority w:val="52"/>
    <w:rPr>
      <w:color w:val="385066" w:themeColor="accent6" w:themeShade="BF"/>
    </w:rPr>
    <w:tblStylePr w:type="firstRow">
      <w:rPr>
        <w:rFonts w:asciiTheme="majorHAnsi" w:hAnsiTheme="majorHAnsi" w:eastAsiaTheme="majorEastAsia" w:cstheme="majorBidi"/>
        <w:i/>
        <w:iCs/>
        <w:sz w:val="26"/>
      </w:rPr>
      <w:tcPr>
        <w:tcBorders>
          <w:bottom w:val="single" w:color="4B6A88"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4B6A88"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4B6A88"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4B6A88" w:themeColor="accent6" w:sz="4" w:space="0"/>
        </w:tcBorders>
        <w:shd w:val="clear" w:color="auto" w:fill="FFFFFF" w:themeFill="background1"/>
      </w:tcPr>
    </w:tblStylePr>
    <w:tblStylePr w:type="band1Vert">
      <w:tcPr>
        <w:shd w:val="clear" w:color="auto" w:fill="D8E1E9" w:themeFill="accent6" w:themeFillTint="33"/>
      </w:tcPr>
    </w:tblStylePr>
    <w:tblStylePr w:type="band1Horz">
      <w:tcPr>
        <w:shd w:val="clear" w:color="auto" w:fill="D8E1E9"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2">
    <w:name w:val="Message Header Char"/>
    <w:basedOn w:val="11"/>
    <w:link w:val="83"/>
    <w:semiHidden/>
    <w:uiPriority w:val="99"/>
    <w:rPr>
      <w:rFonts w:asciiTheme="majorHAnsi" w:hAnsiTheme="majorHAnsi" w:eastAsiaTheme="majorEastAsia" w:cstheme="majorBidi"/>
      <w:sz w:val="24"/>
      <w:szCs w:val="24"/>
      <w:shd w:val="pct20" w:color="auto" w:fill="auto"/>
    </w:rPr>
  </w:style>
  <w:style w:type="paragraph" w:styleId="393">
    <w:name w:val="No Spacing"/>
    <w:semiHidden/>
    <w:unhideWhenUsed/>
    <w:qFormat/>
    <w:uiPriority w:val="1"/>
    <w:rPr>
      <w:rFonts w:asciiTheme="minorHAnsi" w:hAnsiTheme="minorHAnsi" w:eastAsiaTheme="minorHAnsi" w:cstheme="minorBidi"/>
      <w:color w:val="595959" w:themeColor="text1" w:themeTint="A6"/>
      <w:sz w:val="22"/>
      <w:szCs w:val="22"/>
      <w:lang w:val="en-US" w:eastAsia="en-US" w:bidi="ar-SA"/>
      <w14:textFill>
        <w14:solidFill>
          <w14:schemeClr w14:val="tx1">
            <w14:lumMod w14:val="65000"/>
            <w14:lumOff w14:val="35000"/>
          </w14:schemeClr>
        </w14:solidFill>
      </w14:textFill>
    </w:rPr>
  </w:style>
  <w:style w:type="character" w:customStyle="1" w:styleId="394">
    <w:name w:val="Note Heading Char"/>
    <w:basedOn w:val="11"/>
    <w:link w:val="86"/>
    <w:semiHidden/>
    <w:uiPriority w:val="99"/>
  </w:style>
  <w:style w:type="table" w:customStyle="1" w:styleId="395">
    <w:name w:val="Plain Table 1"/>
    <w:basedOn w:val="12"/>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6">
    <w:name w:val="Plain Table 2"/>
    <w:basedOn w:val="12"/>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7">
    <w:name w:val="Plain Table 3"/>
    <w:basedOn w:val="12"/>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8">
    <w:name w:val="Plain Table 4"/>
    <w:basedOn w:val="12"/>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9">
    <w:name w:val="Plain Table 5"/>
    <w:basedOn w:val="12"/>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400">
    <w:name w:val="Salutation Char"/>
    <w:basedOn w:val="11"/>
    <w:link w:val="89"/>
    <w:semiHidden/>
    <w:uiPriority w:val="99"/>
  </w:style>
  <w:style w:type="character" w:customStyle="1" w:styleId="401">
    <w:name w:val="Signature Char"/>
    <w:basedOn w:val="11"/>
    <w:link w:val="90"/>
    <w:semiHidden/>
    <w:uiPriority w:val="99"/>
  </w:style>
  <w:style w:type="character" w:customStyle="1" w:styleId="402">
    <w:name w:val="Subtle Emphasis"/>
    <w:basedOn w:val="11"/>
    <w:semiHidden/>
    <w:unhideWhenUsed/>
    <w:uiPriority w:val="19"/>
    <w:rPr>
      <w:i/>
      <w:iCs/>
      <w:color w:val="404040" w:themeColor="text1" w:themeTint="BF"/>
      <w14:textFill>
        <w14:solidFill>
          <w14:schemeClr w14:val="tx1">
            <w14:lumMod w14:val="75000"/>
            <w14:lumOff w14:val="25000"/>
          </w14:schemeClr>
        </w14:solidFill>
      </w14:textFill>
    </w:rPr>
  </w:style>
  <w:style w:type="table" w:customStyle="1" w:styleId="403">
    <w:name w:val="Grid Table Light"/>
    <w:basedOn w:val="12"/>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04">
    <w:name w:val="Contact Info Emphasis"/>
    <w:basedOn w:val="1"/>
    <w:qFormat/>
    <w:uiPriority w:val="4"/>
    <w:pPr>
      <w:jc w:val="center"/>
    </w:pPr>
    <w:rPr>
      <w:b/>
      <w:color w:val="1D824C" w:themeColor="accent1"/>
      <w14:textFill>
        <w14:solidFill>
          <w14:schemeClr w14:val="accent1"/>
        </w14:solidFill>
      </w14:textFill>
    </w:rPr>
  </w:style>
  <w:style w:type="character" w:customStyle="1" w:styleId="405">
    <w:name w:val="Unresolved Mention"/>
    <w:basedOn w:val="11"/>
    <w:semiHidden/>
    <w:unhideWhenUsed/>
    <w:uiPriority w:val="99"/>
    <w:rPr>
      <w:color w:val="605E5C"/>
      <w:shd w:val="clear" w:color="auto" w:fill="E1DFDD"/>
    </w:rPr>
  </w:style>
  <w:style w:type="character" w:customStyle="1" w:styleId="406">
    <w:name w:val="vanity-name__domain"/>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glossaryDocument" Target="glossary/document.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der\AppData\Local\Microsoft\Office\16.0\DTS\en-GB%7b410314A9-2F2B-4BB8-A65C-4679BBC27B15%7d\%7b05675AC7-C4BD-4D5C-8201-1420EF1BC89E%7dtf16402488_win32.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1DEAAE0C84F494E8A2F6EA910A4738C"/>
        <w:style w:val=""/>
        <w:category>
          <w:name w:val="General"/>
          <w:gallery w:val="placeholder"/>
        </w:category>
        <w:types>
          <w:type w:val="bbPlcHdr"/>
        </w:types>
        <w:behaviors>
          <w:behavior w:val="content"/>
        </w:behaviors>
        <w:description w:val=""/>
        <w:guid w:val="{4DF0B76E-D247-463E-A133-9AED56FDAEE9}"/>
      </w:docPartPr>
      <w:docPartBody>
        <w:p w14:paraId="5AD1D04E">
          <w:pPr>
            <w:pStyle w:val="10"/>
          </w:pPr>
          <w:r>
            <w:rPr>
              <w:lang w:bidi="en-GB"/>
            </w:rPr>
            <w:t>Education</w:t>
          </w:r>
        </w:p>
      </w:docPartBody>
    </w:docPart>
    <w:docPart>
      <w:docPartPr>
        <w:name w:val="BD97C1503B984273B3C844B08E609F37"/>
        <w:style w:val=""/>
        <w:category>
          <w:name w:val="General"/>
          <w:gallery w:val="placeholder"/>
        </w:category>
        <w:types>
          <w:type w:val="bbPlcHdr"/>
        </w:types>
        <w:behaviors>
          <w:behavior w:val="content"/>
        </w:behaviors>
        <w:description w:val=""/>
        <w:guid w:val="{B7E38F17-D91A-4199-9475-AB6AF6580344}"/>
      </w:docPartPr>
      <w:docPartBody>
        <w:p w14:paraId="5B3B7503">
          <w:pPr>
            <w:pStyle w:val="11"/>
          </w:pPr>
          <w:r>
            <w:rPr>
              <w:lang w:bidi="en-GB"/>
            </w:rPr>
            <w:t>Skills</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BA4"/>
    <w:rsid w:val="0049072E"/>
    <w:rsid w:val="009666BB"/>
    <w:rsid w:val="00BF2B61"/>
    <w:rsid w:val="00DC2E90"/>
    <w:rsid w:val="00DF0BA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GB" w:eastAsia="en-GB"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customStyle="1" w:styleId="4">
    <w:name w:val="Intense Emphasis"/>
    <w:basedOn w:val="2"/>
    <w:uiPriority w:val="2"/>
    <w:rPr>
      <w:b/>
      <w:iCs/>
      <w:color w:val="262626" w:themeColor="text1" w:themeTint="D9"/>
      <w14:textFill>
        <w14:solidFill>
          <w14:schemeClr w14:val="tx1">
            <w14:lumMod w14:val="85000"/>
            <w14:lumOff w14:val="15000"/>
          </w14:schemeClr>
        </w14:solidFill>
      </w14:textFill>
    </w:rPr>
  </w:style>
  <w:style w:type="paragraph" w:customStyle="1" w:styleId="5">
    <w:name w:val="F34606B54EAD4C3BBE20F2AD71E21BDC"/>
    <w:qFormat/>
    <w:uiPriority w:val="0"/>
    <w:pPr>
      <w:spacing w:after="160" w:line="259" w:lineRule="auto"/>
    </w:pPr>
    <w:rPr>
      <w:rFonts w:asciiTheme="minorHAnsi" w:hAnsiTheme="minorHAnsi" w:eastAsiaTheme="minorEastAsia" w:cstheme="minorBidi"/>
      <w:kern w:val="2"/>
      <w:sz w:val="22"/>
      <w:szCs w:val="22"/>
      <w:lang w:val="en-GB" w:eastAsia="en-GB" w:bidi="ar-SA"/>
      <w14:ligatures w14:val="standardContextual"/>
    </w:rPr>
  </w:style>
  <w:style w:type="paragraph" w:customStyle="1" w:styleId="6">
    <w:name w:val="3FCFEBB5A8C24D749CE0C79F3BB7C6FB"/>
    <w:qFormat/>
    <w:uiPriority w:val="0"/>
    <w:pPr>
      <w:spacing w:after="160" w:line="259" w:lineRule="auto"/>
    </w:pPr>
    <w:rPr>
      <w:rFonts w:asciiTheme="minorHAnsi" w:hAnsiTheme="minorHAnsi" w:eastAsiaTheme="minorEastAsia" w:cstheme="minorBidi"/>
      <w:kern w:val="2"/>
      <w:sz w:val="22"/>
      <w:szCs w:val="22"/>
      <w:lang w:val="en-GB" w:eastAsia="en-GB" w:bidi="ar-SA"/>
      <w14:ligatures w14:val="standardContextual"/>
    </w:rPr>
  </w:style>
  <w:style w:type="paragraph" w:customStyle="1" w:styleId="7">
    <w:name w:val="02ADE4C661924B11A1D0CE7DFCE99338"/>
    <w:qFormat/>
    <w:uiPriority w:val="0"/>
    <w:pPr>
      <w:spacing w:after="160" w:line="259" w:lineRule="auto"/>
    </w:pPr>
    <w:rPr>
      <w:rFonts w:asciiTheme="minorHAnsi" w:hAnsiTheme="minorHAnsi" w:eastAsiaTheme="minorEastAsia" w:cstheme="minorBidi"/>
      <w:kern w:val="2"/>
      <w:sz w:val="22"/>
      <w:szCs w:val="22"/>
      <w:lang w:val="en-GB" w:eastAsia="en-GB" w:bidi="ar-SA"/>
      <w14:ligatures w14:val="standardContextual"/>
    </w:rPr>
  </w:style>
  <w:style w:type="paragraph" w:customStyle="1" w:styleId="8">
    <w:name w:val="9CBE5FD77145492AB435E8D36421E790"/>
    <w:qFormat/>
    <w:uiPriority w:val="0"/>
    <w:pPr>
      <w:spacing w:after="160" w:line="259" w:lineRule="auto"/>
    </w:pPr>
    <w:rPr>
      <w:rFonts w:asciiTheme="minorHAnsi" w:hAnsiTheme="minorHAnsi" w:eastAsiaTheme="minorEastAsia" w:cstheme="minorBidi"/>
      <w:kern w:val="2"/>
      <w:sz w:val="22"/>
      <w:szCs w:val="22"/>
      <w:lang w:val="en-GB" w:eastAsia="en-GB" w:bidi="ar-SA"/>
      <w14:ligatures w14:val="standardContextual"/>
    </w:rPr>
  </w:style>
  <w:style w:type="character" w:customStyle="1" w:styleId="9">
    <w:name w:val="Subtle Reference"/>
    <w:basedOn w:val="2"/>
    <w:qFormat/>
    <w:uiPriority w:val="10"/>
    <w:rPr>
      <w:b/>
      <w:smallCaps/>
      <w:color w:val="595959" w:themeColor="text1" w:themeTint="A6"/>
      <w14:textFill>
        <w14:solidFill>
          <w14:schemeClr w14:val="tx1">
            <w14:lumMod w14:val="65000"/>
            <w14:lumOff w14:val="35000"/>
          </w14:schemeClr>
        </w14:solidFill>
      </w14:textFill>
    </w:rPr>
  </w:style>
  <w:style w:type="paragraph" w:customStyle="1" w:styleId="10">
    <w:name w:val="61DEAAE0C84F494E8A2F6EA910A4738C"/>
    <w:qFormat/>
    <w:uiPriority w:val="0"/>
    <w:pPr>
      <w:spacing w:after="160" w:line="259" w:lineRule="auto"/>
    </w:pPr>
    <w:rPr>
      <w:rFonts w:asciiTheme="minorHAnsi" w:hAnsiTheme="minorHAnsi" w:eastAsiaTheme="minorEastAsia" w:cstheme="minorBidi"/>
      <w:kern w:val="2"/>
      <w:sz w:val="22"/>
      <w:szCs w:val="22"/>
      <w:lang w:val="en-GB" w:eastAsia="en-GB" w:bidi="ar-SA"/>
      <w14:ligatures w14:val="standardContextual"/>
    </w:rPr>
  </w:style>
  <w:style w:type="paragraph" w:customStyle="1" w:styleId="11">
    <w:name w:val="BD97C1503B984273B3C844B08E609F37"/>
    <w:qFormat/>
    <w:uiPriority w:val="0"/>
    <w:pPr>
      <w:spacing w:after="160" w:line="259" w:lineRule="auto"/>
    </w:pPr>
    <w:rPr>
      <w:rFonts w:asciiTheme="minorHAnsi" w:hAnsiTheme="minorHAnsi" w:eastAsiaTheme="minorEastAsia" w:cstheme="minorBidi"/>
      <w:kern w:val="2"/>
      <w:sz w:val="22"/>
      <w:szCs w:val="22"/>
      <w:lang w:val="en-GB" w:eastAsia="en-GB" w:bidi="ar-SA"/>
      <w14:ligatures w14:val="standardContextual"/>
    </w:rPr>
  </w:style>
</w:style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{05675AC7-C4BD-4D5C-8201-1420EF1BC89E}tf16402488_win32</Template>
  <Pages>3</Pages>
  <Words>913</Words>
  <Characters>5208</Characters>
  <Lines>43</Lines>
  <Paragraphs>12</Paragraphs>
  <TotalTime>3710</TotalTime>
  <ScaleCrop>false</ScaleCrop>
  <LinksUpToDate>false</LinksUpToDate>
  <CharactersWithSpaces>6109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2025-02-07T00:18:00Z</dcterms:created>
  <dc:creator>Inder</dc:creator>
  <cp:lastModifiedBy>Inderpal Bakshi</cp:lastModifiedBy>
  <dcterms:modified xsi:type="dcterms:W3CDTF">2025-07-05T19:52:05Z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655256-13e9-4c0b-ba73-c54361842301_Enabled">
    <vt:lpwstr>true</vt:lpwstr>
  </property>
  <property fmtid="{D5CDD505-2E9C-101B-9397-08002B2CF9AE}" pid="3" name="MSIP_Label_ec655256-13e9-4c0b-ba73-c54361842301_SetDate">
    <vt:lpwstr>2025-02-07T00:18:12Z</vt:lpwstr>
  </property>
  <property fmtid="{D5CDD505-2E9C-101B-9397-08002B2CF9AE}" pid="4" name="MSIP_Label_ec655256-13e9-4c0b-ba73-c54361842301_Method">
    <vt:lpwstr>Privileged</vt:lpwstr>
  </property>
  <property fmtid="{D5CDD505-2E9C-101B-9397-08002B2CF9AE}" pid="5" name="MSIP_Label_ec655256-13e9-4c0b-ba73-c54361842301_Name">
    <vt:lpwstr>Public</vt:lpwstr>
  </property>
  <property fmtid="{D5CDD505-2E9C-101B-9397-08002B2CF9AE}" pid="6" name="MSIP_Label_ec655256-13e9-4c0b-ba73-c54361842301_SiteId">
    <vt:lpwstr>edf442f5-b994-4c86-a131-b42b03a16c95</vt:lpwstr>
  </property>
  <property fmtid="{D5CDD505-2E9C-101B-9397-08002B2CF9AE}" pid="7" name="MSIP_Label_ec655256-13e9-4c0b-ba73-c54361842301_ActionId">
    <vt:lpwstr>186cbf1d-847d-4675-b878-f7ef755be97a</vt:lpwstr>
  </property>
  <property fmtid="{D5CDD505-2E9C-101B-9397-08002B2CF9AE}" pid="8" name="MSIP_Label_ec655256-13e9-4c0b-ba73-c54361842301_ContentBits">
    <vt:lpwstr>0</vt:lpwstr>
  </property>
  <property fmtid="{D5CDD505-2E9C-101B-9397-08002B2CF9AE}" pid="9" name="KSOProductBuildVer">
    <vt:lpwstr>2057-12.2.0.21931</vt:lpwstr>
  </property>
  <property fmtid="{D5CDD505-2E9C-101B-9397-08002B2CF9AE}" pid="10" name="ICV">
    <vt:lpwstr>28C9730706054B1182D892D595246FD5_12</vt:lpwstr>
  </property>
</Properties>
</file>